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330EC">
      <w:pPr>
        <w:pStyle w:val="2"/>
        <w:spacing w:before="176"/>
      </w:pPr>
      <w:r>
        <w:rPr>
          <w:spacing w:val="-2"/>
        </w:rPr>
        <w:t>INSTRUCTIONS:</w:t>
      </w:r>
    </w:p>
    <w:p w14:paraId="6EBFCCBB">
      <w:pPr>
        <w:pStyle w:val="10"/>
        <w:numPr>
          <w:ilvl w:val="0"/>
          <w:numId w:val="1"/>
        </w:numPr>
        <w:tabs>
          <w:tab w:val="left" w:pos="1802"/>
        </w:tabs>
        <w:spacing w:before="180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Edit</w:t>
      </w:r>
      <w:r>
        <w:rPr>
          <w:spacing w:val="8"/>
          <w:sz w:val="24"/>
        </w:rPr>
        <w:t xml:space="preserve"> </w:t>
      </w:r>
      <w:r>
        <w:rPr>
          <w:sz w:val="24"/>
        </w:rPr>
        <w:t>name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reg</w:t>
      </w:r>
      <w:r>
        <w:rPr>
          <w:spacing w:val="5"/>
          <w:sz w:val="24"/>
        </w:rPr>
        <w:t xml:space="preserve"> </w:t>
      </w:r>
      <w:r>
        <w:rPr>
          <w:sz w:val="24"/>
        </w:rPr>
        <w:t>#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header</w:t>
      </w:r>
      <w:r>
        <w:rPr>
          <w:spacing w:val="9"/>
          <w:sz w:val="24"/>
        </w:rPr>
        <w:t xml:space="preserve"> </w:t>
      </w:r>
      <w:r>
        <w:rPr>
          <w:sz w:val="24"/>
        </w:rPr>
        <w:t>before</w:t>
      </w:r>
      <w:r>
        <w:rPr>
          <w:spacing w:val="6"/>
          <w:sz w:val="24"/>
        </w:rPr>
        <w:t xml:space="preserve"> </w:t>
      </w:r>
      <w:r>
        <w:rPr>
          <w:sz w:val="24"/>
        </w:rPr>
        <w:t>printing</w:t>
      </w:r>
      <w:r>
        <w:rPr>
          <w:spacing w:val="6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assignment.</w:t>
      </w:r>
    </w:p>
    <w:p w14:paraId="402EED27">
      <w:pPr>
        <w:pStyle w:val="10"/>
        <w:numPr>
          <w:ilvl w:val="0"/>
          <w:numId w:val="1"/>
        </w:numPr>
        <w:tabs>
          <w:tab w:val="left" w:pos="1802"/>
        </w:tabs>
        <w:spacing w:before="25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Then</w:t>
      </w:r>
      <w:r>
        <w:rPr>
          <w:spacing w:val="3"/>
          <w:sz w:val="24"/>
        </w:rPr>
        <w:t xml:space="preserve"> </w:t>
      </w:r>
      <w:r>
        <w:rPr>
          <w:sz w:val="24"/>
        </w:rPr>
        <w:t>solve</w:t>
      </w:r>
      <w:r>
        <w:rPr>
          <w:spacing w:val="7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z w:val="24"/>
        </w:rPr>
        <w:t>assignment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scan</w:t>
      </w:r>
      <w:r>
        <w:rPr>
          <w:spacing w:val="6"/>
          <w:sz w:val="24"/>
        </w:rPr>
        <w:t xml:space="preserve"> </w:t>
      </w:r>
      <w:r>
        <w:rPr>
          <w:sz w:val="24"/>
        </w:rPr>
        <w:t>using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CamScanner.</w:t>
      </w:r>
    </w:p>
    <w:p w14:paraId="07157CF8">
      <w:pPr>
        <w:pStyle w:val="10"/>
        <w:numPr>
          <w:ilvl w:val="0"/>
          <w:numId w:val="1"/>
        </w:numPr>
        <w:tabs>
          <w:tab w:val="left" w:pos="1802"/>
        </w:tabs>
        <w:spacing w:before="24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Also</w:t>
      </w:r>
      <w:r>
        <w:rPr>
          <w:spacing w:val="2"/>
          <w:sz w:val="24"/>
        </w:rPr>
        <w:t xml:space="preserve"> </w:t>
      </w:r>
      <w:r>
        <w:rPr>
          <w:sz w:val="24"/>
        </w:rPr>
        <w:t>add</w:t>
      </w:r>
      <w:r>
        <w:rPr>
          <w:spacing w:val="4"/>
          <w:sz w:val="24"/>
        </w:rPr>
        <w:t xml:space="preserve"> </w:t>
      </w:r>
      <w:r>
        <w:rPr>
          <w:sz w:val="24"/>
        </w:rPr>
        <w:t>your</w:t>
      </w:r>
      <w:r>
        <w:rPr>
          <w:spacing w:val="6"/>
          <w:sz w:val="24"/>
        </w:rPr>
        <w:t xml:space="preserve"> </w:t>
      </w:r>
      <w:r>
        <w:rPr>
          <w:sz w:val="24"/>
        </w:rPr>
        <w:t>neat</w:t>
      </w:r>
      <w:r>
        <w:rPr>
          <w:spacing w:val="9"/>
          <w:sz w:val="24"/>
        </w:rPr>
        <w:t xml:space="preserve"> </w:t>
      </w:r>
      <w:r>
        <w:rPr>
          <w:sz w:val="24"/>
        </w:rPr>
        <w:t>working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white</w:t>
      </w:r>
      <w:r>
        <w:rPr>
          <w:spacing w:val="4"/>
          <w:sz w:val="24"/>
        </w:rPr>
        <w:t xml:space="preserve"> </w:t>
      </w:r>
      <w:r>
        <w:rPr>
          <w:sz w:val="24"/>
        </w:rPr>
        <w:t>printer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pages.</w:t>
      </w:r>
    </w:p>
    <w:p w14:paraId="15470DF3">
      <w:pPr>
        <w:pStyle w:val="10"/>
        <w:numPr>
          <w:ilvl w:val="0"/>
          <w:numId w:val="1"/>
        </w:numPr>
        <w:tabs>
          <w:tab w:val="left" w:pos="1802"/>
        </w:tabs>
        <w:spacing w:before="24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Submit L1F23BSCS0000.PDF</w:t>
      </w:r>
      <w:r>
        <w:rPr>
          <w:spacing w:val="9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portal.</w:t>
      </w:r>
    </w:p>
    <w:p w14:paraId="0C619A38">
      <w:pPr>
        <w:pStyle w:val="5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286385</wp:posOffset>
                </wp:positionV>
                <wp:extent cx="57912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2.05pt;margin-top:22.55pt;height:0.1pt;width:456pt;mso-position-horizontal-relative:page;mso-wrap-distance-bottom:0pt;mso-wrap-distance-top:0pt;z-index:-251650048;mso-width-relative:page;mso-height-relative:page;" filled="f" stroked="t" coordsize="5791200,1" o:gfxdata="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aMABTXAAAACgEAAA8AAAAAAAAAAQAg&#10;AAAAIgAAAGRycy9kb3ducmV2LnhtbFBLAQIUABQAAAAIAIdO4kBs7j/YDwIAAHoEAAAOAAAAAAAA&#10;AAEAIAAAACYBAABkcnMvZTJvRG9jLnhtbFBLBQYAAAAABgAGAFkBAACnBQAAAAA=&#10;" path="m0,0l57912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A7EC07D">
      <w:pPr>
        <w:pStyle w:val="2"/>
        <w:spacing w:before="180"/>
      </w:pPr>
      <w:r>
        <w:rPr>
          <w:spacing w:val="-2"/>
        </w:rPr>
        <w:t>Question#1</w:t>
      </w:r>
    </w:p>
    <w:p w14:paraId="6C275B8C">
      <w:pPr>
        <w:pStyle w:val="5"/>
        <w:tabs>
          <w:tab w:val="left" w:pos="2522"/>
          <w:tab w:val="left" w:pos="3964"/>
          <w:tab w:val="left" w:pos="5405"/>
          <w:tab w:val="left" w:pos="6846"/>
        </w:tabs>
        <w:spacing w:before="181" w:line="408" w:lineRule="auto"/>
        <w:ind w:left="1081" w:right="1062"/>
      </w:pPr>
      <w:r>
        <w:t>The values</w:t>
      </w:r>
      <w:r>
        <w:rPr>
          <w:spacing w:val="-4"/>
        </w:rPr>
        <w:t xml:space="preserve"> </w:t>
      </w:r>
      <w:r>
        <w:t>of various</w:t>
      </w:r>
      <w:r>
        <w:rPr>
          <w:spacing w:val="-4"/>
        </w:rPr>
        <w:t xml:space="preserve"> </w:t>
      </w:r>
      <w:r>
        <w:t>registers</w:t>
      </w:r>
      <w:r>
        <w:rPr>
          <w:spacing w:val="-17"/>
        </w:rPr>
        <w:t xml:space="preserve"> </w:t>
      </w:r>
      <w:r>
        <w:t>before</w:t>
      </w:r>
      <w:r>
        <w:rPr>
          <w:spacing w:val="-19"/>
        </w:rPr>
        <w:t xml:space="preserve"> </w:t>
      </w:r>
      <w:r>
        <w:t>executing</w:t>
      </w:r>
      <w:r>
        <w:rPr>
          <w:spacing w:val="-6"/>
        </w:rPr>
        <w:t xml:space="preserve"> </w:t>
      </w:r>
      <w:r>
        <w:t>each of</w:t>
      </w:r>
      <w:r>
        <w:rPr>
          <w:spacing w:val="-3"/>
        </w:rPr>
        <w:t xml:space="preserve"> </w:t>
      </w:r>
      <w:r>
        <w:t>the following</w:t>
      </w:r>
      <w:r>
        <w:rPr>
          <w:spacing w:val="-6"/>
        </w:rPr>
        <w:t xml:space="preserve"> </w:t>
      </w:r>
      <w:r>
        <w:t>instructions</w:t>
      </w:r>
      <w:r>
        <w:rPr>
          <w:spacing w:val="-17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 xml:space="preserve">follows: </w:t>
      </w:r>
      <w:r>
        <w:rPr>
          <w:spacing w:val="-2"/>
        </w:rPr>
        <w:t>DS:0xA1B9</w:t>
      </w:r>
      <w:r>
        <w:tab/>
      </w:r>
      <w:r>
        <w:rPr>
          <w:spacing w:val="-2"/>
        </w:rPr>
        <w:t>SI:0x0024</w:t>
      </w:r>
      <w:r>
        <w:tab/>
      </w:r>
      <w:r>
        <w:rPr>
          <w:spacing w:val="-2"/>
        </w:rPr>
        <w:t>DI:0x0032</w:t>
      </w:r>
      <w:r>
        <w:tab/>
      </w:r>
      <w:r>
        <w:t>BP: 0x0110</w:t>
      </w:r>
      <w:r>
        <w:tab/>
      </w:r>
      <w:r>
        <w:rPr>
          <w:spacing w:val="-2"/>
        </w:rPr>
        <w:t>SS:0x3C80</w:t>
      </w:r>
    </w:p>
    <w:p w14:paraId="41ECE15A">
      <w:pPr>
        <w:pStyle w:val="5"/>
        <w:tabs>
          <w:tab w:val="left" w:pos="3964"/>
          <w:tab w:val="left" w:pos="5405"/>
          <w:tab w:val="left" w:pos="6846"/>
        </w:tabs>
        <w:spacing w:line="262" w:lineRule="exact"/>
        <w:ind w:left="1081"/>
      </w:pPr>
      <w:r>
        <w:t>AX:0xABCD</w:t>
      </w:r>
      <w:r>
        <w:rPr>
          <w:spacing w:val="56"/>
        </w:rPr>
        <w:t xml:space="preserve"> </w:t>
      </w:r>
      <w:r>
        <w:rPr>
          <w:spacing w:val="-2"/>
        </w:rPr>
        <w:t>BX:0x12C2</w:t>
      </w:r>
      <w:r>
        <w:tab/>
      </w:r>
      <w:r>
        <w:rPr>
          <w:spacing w:val="-2"/>
        </w:rPr>
        <w:t>CX:0xFEED</w:t>
      </w:r>
      <w:r>
        <w:tab/>
      </w:r>
      <w:r>
        <w:rPr>
          <w:spacing w:val="-2"/>
        </w:rPr>
        <w:t>DX:0x2032</w:t>
      </w:r>
      <w:r>
        <w:tab/>
      </w:r>
      <w:r>
        <w:rPr>
          <w:spacing w:val="-2"/>
        </w:rPr>
        <w:t>ES:0x1AB0</w:t>
      </w:r>
    </w:p>
    <w:p w14:paraId="64EEF819">
      <w:pPr>
        <w:pStyle w:val="10"/>
        <w:numPr>
          <w:ilvl w:val="1"/>
          <w:numId w:val="1"/>
        </w:numPr>
        <w:tabs>
          <w:tab w:val="left" w:pos="1802"/>
        </w:tabs>
        <w:spacing w:before="180" w:after="0" w:line="261" w:lineRule="auto"/>
        <w:ind w:left="1802" w:right="1086" w:hanging="360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20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registers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20"/>
          <w:sz w:val="24"/>
        </w:rPr>
        <w:t xml:space="preserve"> </w:t>
      </w:r>
      <w:r>
        <w:rPr>
          <w:sz w:val="24"/>
        </w:rPr>
        <w:t>accordingly.</w:t>
      </w:r>
      <w:r>
        <w:rPr>
          <w:spacing w:val="-20"/>
          <w:sz w:val="24"/>
        </w:rPr>
        <w:t xml:space="preserve"> </w:t>
      </w:r>
      <w:r>
        <w:rPr>
          <w:sz w:val="24"/>
        </w:rPr>
        <w:t>Also, calculate physical addresses in the hexadecimal number system. (10 Marks)</w:t>
      </w:r>
    </w:p>
    <w:p w14:paraId="74227F51">
      <w:pPr>
        <w:pStyle w:val="5"/>
        <w:spacing w:before="1"/>
        <w:rPr>
          <w:sz w:val="13"/>
        </w:rPr>
      </w:pPr>
    </w:p>
    <w:tbl>
      <w:tblPr>
        <w:tblStyle w:val="4"/>
        <w:tblW w:w="0" w:type="auto"/>
        <w:tblInd w:w="80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3123"/>
        <w:gridCol w:w="3123"/>
      </w:tblGrid>
      <w:tr w14:paraId="43D924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3400" w:type="dxa"/>
          </w:tcPr>
          <w:p w14:paraId="1B4E423D">
            <w:pPr>
              <w:pStyle w:val="11"/>
              <w:spacing w:before="2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</w:t>
            </w:r>
          </w:p>
        </w:tc>
        <w:tc>
          <w:tcPr>
            <w:tcW w:w="3123" w:type="dxa"/>
          </w:tcPr>
          <w:p w14:paraId="7003EB3D">
            <w:pPr>
              <w:pStyle w:val="11"/>
              <w:spacing w:before="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Physical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3123" w:type="dxa"/>
            <w:tcBorders>
              <w:bottom w:val="nil"/>
            </w:tcBorders>
          </w:tcPr>
          <w:p w14:paraId="1D98D971">
            <w:pPr>
              <w:pStyle w:val="11"/>
              <w:spacing w:before="2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Registers</w:t>
            </w:r>
          </w:p>
        </w:tc>
      </w:tr>
      <w:tr w14:paraId="667657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3400" w:type="dxa"/>
          </w:tcPr>
          <w:p w14:paraId="6DD8141F">
            <w:pPr>
              <w:pStyle w:val="11"/>
              <w:spacing w:line="266" w:lineRule="exact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[BX+SI],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CX</w:t>
            </w:r>
          </w:p>
        </w:tc>
        <w:tc>
          <w:tcPr>
            <w:tcW w:w="3123" w:type="dxa"/>
          </w:tcPr>
          <w:p w14:paraId="3353FFA1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A2E76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7F14BFDD">
            <w:pPr>
              <w:pStyle w:val="11"/>
              <w:rPr>
                <w:sz w:val="22"/>
              </w:rPr>
            </w:pPr>
          </w:p>
        </w:tc>
      </w:tr>
      <w:tr w14:paraId="485CC7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3400" w:type="dxa"/>
          </w:tcPr>
          <w:p w14:paraId="2CAC7002">
            <w:pPr>
              <w:pStyle w:val="11"/>
              <w:spacing w:before="2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[BP+DI+0x0016],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DX</w:t>
            </w:r>
          </w:p>
        </w:tc>
        <w:tc>
          <w:tcPr>
            <w:tcW w:w="3123" w:type="dxa"/>
          </w:tcPr>
          <w:p w14:paraId="28B9B8A6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3C958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162857FE">
            <w:pPr>
              <w:pStyle w:val="11"/>
              <w:rPr>
                <w:sz w:val="22"/>
              </w:rPr>
            </w:pPr>
          </w:p>
        </w:tc>
      </w:tr>
      <w:tr w14:paraId="7F806C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400" w:type="dxa"/>
          </w:tcPr>
          <w:p w14:paraId="228AF805">
            <w:pPr>
              <w:pStyle w:val="11"/>
              <w:spacing w:before="3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[BX+DI]</w:t>
            </w:r>
          </w:p>
        </w:tc>
        <w:tc>
          <w:tcPr>
            <w:tcW w:w="3123" w:type="dxa"/>
          </w:tcPr>
          <w:p w14:paraId="2F9D4B8B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A2E84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7EB07876">
            <w:pPr>
              <w:pStyle w:val="11"/>
              <w:spacing w:before="3"/>
              <w:ind w:left="112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AX=</w:t>
            </w:r>
            <w:r>
              <w:rPr>
                <w:rFonts w:hint="default"/>
                <w:spacing w:val="-5"/>
                <w:sz w:val="24"/>
                <w:lang w:val="en-US"/>
              </w:rPr>
              <w:t xml:space="preserve">  23 12</w:t>
            </w:r>
          </w:p>
        </w:tc>
      </w:tr>
      <w:tr w14:paraId="3E5078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3400" w:type="dxa"/>
          </w:tcPr>
          <w:p w14:paraId="6B245BB8">
            <w:pPr>
              <w:pStyle w:val="11"/>
              <w:spacing w:line="267" w:lineRule="exact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[BX+SI+9D],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CX</w:t>
            </w:r>
          </w:p>
        </w:tc>
        <w:tc>
          <w:tcPr>
            <w:tcW w:w="3123" w:type="dxa"/>
          </w:tcPr>
          <w:p w14:paraId="000D1DB1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A2E7F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74F8322E">
            <w:pPr>
              <w:pStyle w:val="11"/>
              <w:rPr>
                <w:sz w:val="22"/>
              </w:rPr>
            </w:pPr>
          </w:p>
        </w:tc>
      </w:tr>
      <w:tr w14:paraId="038FA6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3400" w:type="dxa"/>
          </w:tcPr>
          <w:p w14:paraId="29CBAAD1">
            <w:pPr>
              <w:pStyle w:val="11"/>
              <w:spacing w:before="3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DS:[BP+SI+11BCH]</w:t>
            </w:r>
          </w:p>
        </w:tc>
        <w:tc>
          <w:tcPr>
            <w:tcW w:w="3123" w:type="dxa"/>
          </w:tcPr>
          <w:p w14:paraId="2A3CC88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A2E80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68D70C10">
            <w:pPr>
              <w:pStyle w:val="11"/>
              <w:spacing w:before="3"/>
              <w:ind w:left="112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DX=</w:t>
            </w:r>
            <w:r>
              <w:rPr>
                <w:rFonts w:hint="default"/>
                <w:spacing w:val="-5"/>
                <w:sz w:val="24"/>
                <w:lang w:val="en-US"/>
              </w:rPr>
              <w:t xml:space="preserve">   F0 FE</w:t>
            </w:r>
            <w:bookmarkStart w:id="0" w:name="_GoBack"/>
            <w:bookmarkEnd w:id="0"/>
          </w:p>
        </w:tc>
      </w:tr>
      <w:tr w14:paraId="042833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3400" w:type="dxa"/>
          </w:tcPr>
          <w:p w14:paraId="1E4B45B3">
            <w:pPr>
              <w:pStyle w:val="11"/>
              <w:spacing w:before="3"/>
              <w:ind w:left="113"/>
              <w:rPr>
                <w:sz w:val="24"/>
              </w:rPr>
            </w:pPr>
          </w:p>
        </w:tc>
        <w:tc>
          <w:tcPr>
            <w:tcW w:w="3123" w:type="dxa"/>
          </w:tcPr>
          <w:p w14:paraId="3CC2286B">
            <w:pPr>
              <w:pStyle w:val="11"/>
              <w:rPr>
                <w:rFonts w:hint="default"/>
                <w:sz w:val="22"/>
                <w:lang w:val="en-US"/>
              </w:rPr>
            </w:pPr>
          </w:p>
        </w:tc>
        <w:tc>
          <w:tcPr>
            <w:tcW w:w="3123" w:type="dxa"/>
            <w:tcBorders>
              <w:top w:val="nil"/>
            </w:tcBorders>
          </w:tcPr>
          <w:p w14:paraId="19907827">
            <w:pPr>
              <w:pStyle w:val="11"/>
              <w:spacing w:before="3"/>
              <w:ind w:left="112"/>
              <w:rPr>
                <w:spacing w:val="-5"/>
                <w:sz w:val="24"/>
              </w:rPr>
            </w:pPr>
          </w:p>
        </w:tc>
      </w:tr>
    </w:tbl>
    <w:p w14:paraId="58C21681">
      <w:pPr>
        <w:pStyle w:val="5"/>
        <w:spacing w:before="77"/>
      </w:pPr>
    </w:p>
    <w:p w14:paraId="7D70A35C">
      <w:pPr>
        <w:pStyle w:val="2"/>
      </w:pPr>
      <w:r>
        <w:rPr>
          <w:spacing w:val="-2"/>
        </w:rPr>
        <w:t>Memory</w:t>
      </w:r>
    </w:p>
    <w:p w14:paraId="1C6D3BE4">
      <w:pPr>
        <w:pStyle w:val="5"/>
        <w:spacing w:before="5"/>
        <w:rPr>
          <w:b/>
          <w:sz w:val="17"/>
        </w:rPr>
      </w:pPr>
    </w:p>
    <w:tbl>
      <w:tblPr>
        <w:tblStyle w:val="4"/>
        <w:tblW w:w="0" w:type="auto"/>
        <w:tblInd w:w="6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409"/>
        <w:gridCol w:w="932"/>
        <w:gridCol w:w="541"/>
        <w:gridCol w:w="553"/>
        <w:gridCol w:w="541"/>
        <w:gridCol w:w="553"/>
        <w:gridCol w:w="541"/>
        <w:gridCol w:w="553"/>
        <w:gridCol w:w="577"/>
        <w:gridCol w:w="541"/>
        <w:gridCol w:w="553"/>
        <w:gridCol w:w="541"/>
        <w:gridCol w:w="602"/>
        <w:gridCol w:w="578"/>
        <w:gridCol w:w="590"/>
        <w:gridCol w:w="602"/>
        <w:gridCol w:w="566"/>
        <w:gridCol w:w="566"/>
      </w:tblGrid>
      <w:tr w14:paraId="2DC848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4F21D914">
            <w:pPr>
              <w:pStyle w:val="11"/>
              <w:rPr>
                <w:sz w:val="16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</w:tcPr>
          <w:p w14:paraId="556BD4E9">
            <w:pPr>
              <w:pStyle w:val="11"/>
              <w:rPr>
                <w:sz w:val="16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21084994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718BFB29">
            <w:pPr>
              <w:pStyle w:val="11"/>
              <w:spacing w:line="219" w:lineRule="exact"/>
              <w:ind w:left="1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0x0</w:t>
            </w:r>
          </w:p>
        </w:tc>
        <w:tc>
          <w:tcPr>
            <w:tcW w:w="553" w:type="dxa"/>
            <w:tcBorders>
              <w:top w:val="nil"/>
              <w:left w:val="nil"/>
              <w:right w:val="nil"/>
            </w:tcBorders>
          </w:tcPr>
          <w:p w14:paraId="6A3341DC">
            <w:pPr>
              <w:pStyle w:val="11"/>
              <w:spacing w:line="219" w:lineRule="exact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0x1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7D666065">
            <w:pPr>
              <w:pStyle w:val="11"/>
              <w:spacing w:line="219" w:lineRule="exact"/>
              <w:ind w:left="19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0x2</w:t>
            </w:r>
          </w:p>
        </w:tc>
        <w:tc>
          <w:tcPr>
            <w:tcW w:w="553" w:type="dxa"/>
            <w:tcBorders>
              <w:top w:val="nil"/>
              <w:left w:val="nil"/>
              <w:right w:val="nil"/>
            </w:tcBorders>
          </w:tcPr>
          <w:p w14:paraId="705E7770">
            <w:pPr>
              <w:pStyle w:val="11"/>
              <w:spacing w:line="219" w:lineRule="exact"/>
              <w:ind w:left="7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0x3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3B9D9C01">
            <w:pPr>
              <w:pStyle w:val="11"/>
              <w:spacing w:line="219" w:lineRule="exact"/>
              <w:ind w:left="19" w:right="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0x4</w:t>
            </w:r>
          </w:p>
        </w:tc>
        <w:tc>
          <w:tcPr>
            <w:tcW w:w="553" w:type="dxa"/>
            <w:tcBorders>
              <w:top w:val="nil"/>
              <w:left w:val="nil"/>
              <w:right w:val="nil"/>
            </w:tcBorders>
          </w:tcPr>
          <w:p w14:paraId="101A64C5">
            <w:pPr>
              <w:pStyle w:val="11"/>
              <w:spacing w:line="219" w:lineRule="exact"/>
              <w:ind w:left="116"/>
              <w:rPr>
                <w:sz w:val="21"/>
              </w:rPr>
            </w:pPr>
            <w:r>
              <w:rPr>
                <w:spacing w:val="-5"/>
                <w:sz w:val="21"/>
              </w:rPr>
              <w:t>0x5</w:t>
            </w:r>
          </w:p>
        </w:tc>
        <w:tc>
          <w:tcPr>
            <w:tcW w:w="577" w:type="dxa"/>
            <w:tcBorders>
              <w:top w:val="nil"/>
              <w:left w:val="nil"/>
              <w:right w:val="nil"/>
            </w:tcBorders>
          </w:tcPr>
          <w:p w14:paraId="474545C5">
            <w:pPr>
              <w:pStyle w:val="11"/>
              <w:spacing w:line="219" w:lineRule="exact"/>
              <w:ind w:left="115"/>
              <w:rPr>
                <w:sz w:val="21"/>
              </w:rPr>
            </w:pPr>
            <w:r>
              <w:rPr>
                <w:spacing w:val="-5"/>
                <w:sz w:val="21"/>
              </w:rPr>
              <w:t>0x6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6EFB4A15">
            <w:pPr>
              <w:pStyle w:val="11"/>
              <w:spacing w:line="219" w:lineRule="exact"/>
              <w:ind w:left="115"/>
              <w:rPr>
                <w:sz w:val="21"/>
              </w:rPr>
            </w:pPr>
            <w:r>
              <w:rPr>
                <w:spacing w:val="-5"/>
                <w:sz w:val="21"/>
              </w:rPr>
              <w:t>0x7</w:t>
            </w:r>
          </w:p>
        </w:tc>
        <w:tc>
          <w:tcPr>
            <w:tcW w:w="553" w:type="dxa"/>
            <w:tcBorders>
              <w:top w:val="nil"/>
              <w:left w:val="nil"/>
              <w:right w:val="nil"/>
            </w:tcBorders>
          </w:tcPr>
          <w:p w14:paraId="3397F7E8">
            <w:pPr>
              <w:pStyle w:val="11"/>
              <w:spacing w:line="219" w:lineRule="exact"/>
              <w:ind w:left="7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0x8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17EB0EE5">
            <w:pPr>
              <w:pStyle w:val="11"/>
              <w:spacing w:line="219" w:lineRule="exact"/>
              <w:ind w:left="114"/>
              <w:rPr>
                <w:sz w:val="21"/>
              </w:rPr>
            </w:pPr>
            <w:r>
              <w:rPr>
                <w:spacing w:val="-5"/>
                <w:sz w:val="21"/>
              </w:rPr>
              <w:t>0x9</w:t>
            </w: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</w:tcPr>
          <w:p w14:paraId="596A2993">
            <w:pPr>
              <w:pStyle w:val="11"/>
              <w:spacing w:line="219" w:lineRule="exact"/>
              <w:ind w:left="113"/>
              <w:rPr>
                <w:sz w:val="21"/>
              </w:rPr>
            </w:pPr>
            <w:r>
              <w:rPr>
                <w:spacing w:val="-5"/>
                <w:sz w:val="21"/>
              </w:rPr>
              <w:t>0xA</w:t>
            </w:r>
          </w:p>
        </w:tc>
        <w:tc>
          <w:tcPr>
            <w:tcW w:w="578" w:type="dxa"/>
            <w:tcBorders>
              <w:top w:val="nil"/>
              <w:left w:val="nil"/>
              <w:right w:val="nil"/>
            </w:tcBorders>
          </w:tcPr>
          <w:p w14:paraId="4D4079B2">
            <w:pPr>
              <w:pStyle w:val="11"/>
              <w:spacing w:line="219" w:lineRule="exact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0xB</w:t>
            </w:r>
          </w:p>
        </w:tc>
        <w:tc>
          <w:tcPr>
            <w:tcW w:w="590" w:type="dxa"/>
            <w:tcBorders>
              <w:top w:val="nil"/>
              <w:left w:val="nil"/>
              <w:right w:val="nil"/>
            </w:tcBorders>
          </w:tcPr>
          <w:p w14:paraId="18BD0468">
            <w:pPr>
              <w:pStyle w:val="11"/>
              <w:spacing w:line="219" w:lineRule="exact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0xC</w:t>
            </w: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</w:tcPr>
          <w:p w14:paraId="12498272">
            <w:pPr>
              <w:pStyle w:val="11"/>
              <w:spacing w:line="219" w:lineRule="exact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0xD</w:t>
            </w:r>
          </w:p>
        </w:tc>
        <w:tc>
          <w:tcPr>
            <w:tcW w:w="566" w:type="dxa"/>
            <w:tcBorders>
              <w:top w:val="nil"/>
              <w:left w:val="nil"/>
              <w:right w:val="nil"/>
            </w:tcBorders>
          </w:tcPr>
          <w:p w14:paraId="24785796">
            <w:pPr>
              <w:pStyle w:val="11"/>
              <w:spacing w:line="219" w:lineRule="exact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0xE</w:t>
            </w:r>
          </w:p>
        </w:tc>
        <w:tc>
          <w:tcPr>
            <w:tcW w:w="566" w:type="dxa"/>
            <w:tcBorders>
              <w:top w:val="nil"/>
              <w:left w:val="nil"/>
              <w:right w:val="nil"/>
            </w:tcBorders>
          </w:tcPr>
          <w:p w14:paraId="5BBB1413">
            <w:pPr>
              <w:pStyle w:val="11"/>
              <w:spacing w:line="219" w:lineRule="exact"/>
              <w:ind w:right="1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0xF</w:t>
            </w:r>
          </w:p>
        </w:tc>
      </w:tr>
      <w:tr w14:paraId="1EF932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top w:val="nil"/>
              <w:left w:val="nil"/>
              <w:right w:val="nil"/>
            </w:tcBorders>
          </w:tcPr>
          <w:p w14:paraId="20173406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0x1AB0</w:t>
            </w:r>
          </w:p>
        </w:tc>
        <w:tc>
          <w:tcPr>
            <w:tcW w:w="409" w:type="dxa"/>
            <w:tcBorders>
              <w:top w:val="nil"/>
              <w:left w:val="nil"/>
              <w:right w:val="nil"/>
            </w:tcBorders>
          </w:tcPr>
          <w:p w14:paraId="11FF44E2">
            <w:pPr>
              <w:pStyle w:val="11"/>
              <w:spacing w:before="6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top w:val="nil"/>
              <w:left w:val="nil"/>
            </w:tcBorders>
          </w:tcPr>
          <w:p w14:paraId="4BA9A15A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0x0120</w:t>
            </w:r>
          </w:p>
        </w:tc>
        <w:tc>
          <w:tcPr>
            <w:tcW w:w="541" w:type="dxa"/>
          </w:tcPr>
          <w:p w14:paraId="14BA801C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BC73694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4CDD1BAA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2AC9D7C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744394DA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7779450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</w:tcPr>
          <w:p w14:paraId="7BCDCF65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0048A44E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7354B0E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48F754DD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303CE808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26A0372C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4CF8E3BE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3BCE5CAD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6F1AA331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2109FE91">
            <w:pPr>
              <w:pStyle w:val="11"/>
              <w:rPr>
                <w:sz w:val="18"/>
              </w:rPr>
            </w:pPr>
          </w:p>
        </w:tc>
      </w:tr>
      <w:tr w14:paraId="1BCEFC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76B3A308">
            <w:pPr>
              <w:pStyle w:val="11"/>
              <w:spacing w:line="230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0x1AB0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07A311D5">
            <w:pPr>
              <w:pStyle w:val="11"/>
              <w:spacing w:line="230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49437C5D">
            <w:pPr>
              <w:pStyle w:val="11"/>
              <w:spacing w:line="230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0x0130</w:t>
            </w:r>
          </w:p>
        </w:tc>
        <w:tc>
          <w:tcPr>
            <w:tcW w:w="541" w:type="dxa"/>
          </w:tcPr>
          <w:p w14:paraId="4B585B05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23CED14F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4093921C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281283E6">
            <w:pPr>
              <w:pStyle w:val="11"/>
              <w:spacing w:line="230" w:lineRule="exact"/>
              <w:ind w:right="10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541" w:type="dxa"/>
          </w:tcPr>
          <w:p w14:paraId="04149CC6">
            <w:pPr>
              <w:pStyle w:val="11"/>
              <w:spacing w:line="230" w:lineRule="exact"/>
              <w:ind w:left="2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  <w:tc>
          <w:tcPr>
            <w:tcW w:w="553" w:type="dxa"/>
          </w:tcPr>
          <w:p w14:paraId="4229E48C">
            <w:pPr>
              <w:pStyle w:val="11"/>
              <w:spacing w:line="230" w:lineRule="exact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  <w:tc>
          <w:tcPr>
            <w:tcW w:w="577" w:type="dxa"/>
          </w:tcPr>
          <w:p w14:paraId="077C28E4">
            <w:pPr>
              <w:pStyle w:val="11"/>
              <w:spacing w:line="230" w:lineRule="exact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AB</w:t>
            </w:r>
          </w:p>
        </w:tc>
        <w:tc>
          <w:tcPr>
            <w:tcW w:w="541" w:type="dxa"/>
          </w:tcPr>
          <w:p w14:paraId="23EFB75B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2B349F15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1574464C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54FE4A8D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62823BC4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708EA07D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6B0B79DE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6D6B65DE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2504B23D">
            <w:pPr>
              <w:pStyle w:val="11"/>
              <w:rPr>
                <w:sz w:val="18"/>
              </w:rPr>
            </w:pPr>
          </w:p>
        </w:tc>
      </w:tr>
      <w:tr w14:paraId="1020E1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1FEC3DC5">
            <w:pPr>
              <w:pStyle w:val="11"/>
              <w:spacing w:line="217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0x1AB0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4D41D802">
            <w:pPr>
              <w:pStyle w:val="11"/>
              <w:spacing w:line="217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036E8BFE">
            <w:pPr>
              <w:pStyle w:val="11"/>
              <w:spacing w:line="217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0x0140</w:t>
            </w:r>
          </w:p>
        </w:tc>
        <w:tc>
          <w:tcPr>
            <w:tcW w:w="541" w:type="dxa"/>
          </w:tcPr>
          <w:p w14:paraId="3C287693">
            <w:pPr>
              <w:pStyle w:val="11"/>
              <w:rPr>
                <w:sz w:val="16"/>
              </w:rPr>
            </w:pPr>
          </w:p>
        </w:tc>
        <w:tc>
          <w:tcPr>
            <w:tcW w:w="553" w:type="dxa"/>
          </w:tcPr>
          <w:p w14:paraId="549D9C38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</w:tcPr>
          <w:p w14:paraId="519BA7D3">
            <w:pPr>
              <w:pStyle w:val="11"/>
              <w:rPr>
                <w:sz w:val="16"/>
              </w:rPr>
            </w:pPr>
          </w:p>
        </w:tc>
        <w:tc>
          <w:tcPr>
            <w:tcW w:w="553" w:type="dxa"/>
          </w:tcPr>
          <w:p w14:paraId="2D1EBD2C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</w:tcPr>
          <w:p w14:paraId="5C3EBB34">
            <w:pPr>
              <w:pStyle w:val="11"/>
              <w:rPr>
                <w:sz w:val="16"/>
              </w:rPr>
            </w:pPr>
          </w:p>
        </w:tc>
        <w:tc>
          <w:tcPr>
            <w:tcW w:w="553" w:type="dxa"/>
          </w:tcPr>
          <w:p w14:paraId="77EB6DE9">
            <w:pPr>
              <w:pStyle w:val="11"/>
              <w:rPr>
                <w:sz w:val="16"/>
              </w:rPr>
            </w:pPr>
          </w:p>
        </w:tc>
        <w:tc>
          <w:tcPr>
            <w:tcW w:w="577" w:type="dxa"/>
          </w:tcPr>
          <w:p w14:paraId="71A9E3EB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</w:tcPr>
          <w:p w14:paraId="3FBB33F7">
            <w:pPr>
              <w:pStyle w:val="11"/>
              <w:rPr>
                <w:sz w:val="16"/>
              </w:rPr>
            </w:pPr>
          </w:p>
        </w:tc>
        <w:tc>
          <w:tcPr>
            <w:tcW w:w="553" w:type="dxa"/>
          </w:tcPr>
          <w:p w14:paraId="0594D68B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</w:tcPr>
          <w:p w14:paraId="0EFBF6D4">
            <w:pPr>
              <w:pStyle w:val="11"/>
              <w:rPr>
                <w:sz w:val="16"/>
              </w:rPr>
            </w:pPr>
          </w:p>
        </w:tc>
        <w:tc>
          <w:tcPr>
            <w:tcW w:w="602" w:type="dxa"/>
          </w:tcPr>
          <w:p w14:paraId="6705A323">
            <w:pPr>
              <w:pStyle w:val="11"/>
              <w:rPr>
                <w:sz w:val="16"/>
              </w:rPr>
            </w:pPr>
          </w:p>
        </w:tc>
        <w:tc>
          <w:tcPr>
            <w:tcW w:w="578" w:type="dxa"/>
          </w:tcPr>
          <w:p w14:paraId="1B8709BF">
            <w:pPr>
              <w:pStyle w:val="11"/>
              <w:rPr>
                <w:sz w:val="16"/>
              </w:rPr>
            </w:pPr>
          </w:p>
        </w:tc>
        <w:tc>
          <w:tcPr>
            <w:tcW w:w="590" w:type="dxa"/>
          </w:tcPr>
          <w:p w14:paraId="73011461">
            <w:pPr>
              <w:pStyle w:val="11"/>
              <w:rPr>
                <w:sz w:val="16"/>
              </w:rPr>
            </w:pPr>
          </w:p>
        </w:tc>
        <w:tc>
          <w:tcPr>
            <w:tcW w:w="602" w:type="dxa"/>
          </w:tcPr>
          <w:p w14:paraId="1216B5A5">
            <w:pPr>
              <w:pStyle w:val="11"/>
              <w:rPr>
                <w:sz w:val="16"/>
              </w:rPr>
            </w:pPr>
          </w:p>
        </w:tc>
        <w:tc>
          <w:tcPr>
            <w:tcW w:w="566" w:type="dxa"/>
          </w:tcPr>
          <w:p w14:paraId="58A06886">
            <w:pPr>
              <w:pStyle w:val="11"/>
              <w:rPr>
                <w:sz w:val="16"/>
              </w:rPr>
            </w:pPr>
          </w:p>
        </w:tc>
        <w:tc>
          <w:tcPr>
            <w:tcW w:w="566" w:type="dxa"/>
          </w:tcPr>
          <w:p w14:paraId="0DF89977">
            <w:pPr>
              <w:pStyle w:val="11"/>
              <w:rPr>
                <w:sz w:val="16"/>
              </w:rPr>
            </w:pPr>
          </w:p>
        </w:tc>
      </w:tr>
      <w:tr w14:paraId="64D423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6463D141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0x3C80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462749AF">
            <w:pPr>
              <w:pStyle w:val="11"/>
              <w:spacing w:before="6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482DF840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0x0150</w:t>
            </w:r>
          </w:p>
        </w:tc>
        <w:tc>
          <w:tcPr>
            <w:tcW w:w="541" w:type="dxa"/>
          </w:tcPr>
          <w:p w14:paraId="61BE6524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06D8C3F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439AE755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7B3E0D6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31AA55D2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235F1416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</w:tcPr>
          <w:p w14:paraId="6CF3FCE3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265939B3">
            <w:pPr>
              <w:pStyle w:val="11"/>
              <w:spacing w:before="6" w:line="223" w:lineRule="exact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53" w:type="dxa"/>
          </w:tcPr>
          <w:p w14:paraId="3A84F1E0">
            <w:pPr>
              <w:pStyle w:val="11"/>
              <w:spacing w:before="6" w:line="223" w:lineRule="exact"/>
              <w:ind w:right="104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32</w:t>
            </w:r>
          </w:p>
        </w:tc>
        <w:tc>
          <w:tcPr>
            <w:tcW w:w="541" w:type="dxa"/>
          </w:tcPr>
          <w:p w14:paraId="7372EA0D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20</w:t>
            </w:r>
          </w:p>
        </w:tc>
        <w:tc>
          <w:tcPr>
            <w:tcW w:w="602" w:type="dxa"/>
          </w:tcPr>
          <w:p w14:paraId="7E3F6EE5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5A989836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7C2EE6A2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2F7ADBB8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3F7FB379">
            <w:pPr>
              <w:pStyle w:val="11"/>
              <w:spacing w:before="6" w:line="223" w:lineRule="exact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AB</w:t>
            </w:r>
          </w:p>
        </w:tc>
        <w:tc>
          <w:tcPr>
            <w:tcW w:w="566" w:type="dxa"/>
          </w:tcPr>
          <w:p w14:paraId="1C3373F6">
            <w:pPr>
              <w:pStyle w:val="11"/>
              <w:spacing w:before="6" w:line="223" w:lineRule="exact"/>
              <w:ind w:left="84" w:right="13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CD</w:t>
            </w:r>
          </w:p>
        </w:tc>
      </w:tr>
      <w:tr w14:paraId="6F2898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2315FDAB">
            <w:pPr>
              <w:pStyle w:val="11"/>
              <w:spacing w:before="7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0x3C80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1F8817C4">
            <w:pPr>
              <w:pStyle w:val="11"/>
              <w:spacing w:before="7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5717B437">
            <w:pPr>
              <w:pStyle w:val="11"/>
              <w:spacing w:before="7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0x0160</w:t>
            </w:r>
          </w:p>
        </w:tc>
        <w:tc>
          <w:tcPr>
            <w:tcW w:w="541" w:type="dxa"/>
          </w:tcPr>
          <w:p w14:paraId="42AFA38C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8FA0BBB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6372E62B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3256C24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263BB3E3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DC546F9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</w:tcPr>
          <w:p w14:paraId="176F8147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26EDF175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0D729E14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2C47F569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661845F6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0083EEB3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6E5ED12A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758D6371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60CC5153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4096F475">
            <w:pPr>
              <w:pStyle w:val="11"/>
              <w:rPr>
                <w:sz w:val="18"/>
              </w:rPr>
            </w:pPr>
          </w:p>
        </w:tc>
      </w:tr>
      <w:tr w14:paraId="02005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71262185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0xA1B9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475A7AB4">
            <w:pPr>
              <w:pStyle w:val="11"/>
              <w:spacing w:before="6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2F2E4F0F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0x12E0</w:t>
            </w:r>
          </w:p>
        </w:tc>
        <w:tc>
          <w:tcPr>
            <w:tcW w:w="541" w:type="dxa"/>
          </w:tcPr>
          <w:p w14:paraId="0C2BE088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459974FB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0D22708D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BE0C12B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0D44987B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C28DBF4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</w:tcPr>
          <w:p w14:paraId="4D6C78C1">
            <w:pPr>
              <w:pStyle w:val="11"/>
              <w:rPr>
                <w:rFonts w:hint="default"/>
                <w:sz w:val="18"/>
                <w:lang w:val="en-US"/>
              </w:rPr>
            </w:pPr>
            <w:r>
              <w:rPr>
                <w:rFonts w:hint="default"/>
                <w:sz w:val="18"/>
                <w:lang w:val="en-US"/>
              </w:rPr>
              <w:t>ED</w:t>
            </w:r>
          </w:p>
        </w:tc>
        <w:tc>
          <w:tcPr>
            <w:tcW w:w="541" w:type="dxa"/>
          </w:tcPr>
          <w:p w14:paraId="74F0E073">
            <w:pPr>
              <w:pStyle w:val="11"/>
              <w:spacing w:before="6" w:line="223" w:lineRule="exact"/>
              <w:ind w:left="107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5"/>
                <w:sz w:val="21"/>
                <w:lang w:val="en-US"/>
              </w:rPr>
              <w:t>FE</w:t>
            </w:r>
          </w:p>
        </w:tc>
        <w:tc>
          <w:tcPr>
            <w:tcW w:w="553" w:type="dxa"/>
          </w:tcPr>
          <w:p w14:paraId="117F0098">
            <w:pPr>
              <w:pStyle w:val="11"/>
              <w:spacing w:before="6" w:line="223" w:lineRule="exact"/>
              <w:ind w:right="10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541" w:type="dxa"/>
          </w:tcPr>
          <w:p w14:paraId="1AAC9825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14166B59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0241F02D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193A121D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386F092E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38324B89">
            <w:pPr>
              <w:pStyle w:val="11"/>
              <w:spacing w:before="6" w:line="223" w:lineRule="exact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566" w:type="dxa"/>
          </w:tcPr>
          <w:p w14:paraId="020B4E23">
            <w:pPr>
              <w:pStyle w:val="11"/>
              <w:spacing w:before="6" w:line="223" w:lineRule="exact"/>
              <w:ind w:right="135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ED</w:t>
            </w:r>
          </w:p>
        </w:tc>
      </w:tr>
      <w:tr w14:paraId="7C711D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4893CEC6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0xA1B9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321A85A9">
            <w:pPr>
              <w:pStyle w:val="11"/>
              <w:spacing w:before="6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53703AEF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0x12F0</w:t>
            </w:r>
          </w:p>
        </w:tc>
        <w:tc>
          <w:tcPr>
            <w:tcW w:w="541" w:type="dxa"/>
          </w:tcPr>
          <w:p w14:paraId="48BF2E50">
            <w:pPr>
              <w:pStyle w:val="11"/>
              <w:spacing w:before="6" w:line="223" w:lineRule="exact"/>
              <w:ind w:left="31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FE</w:t>
            </w:r>
          </w:p>
        </w:tc>
        <w:tc>
          <w:tcPr>
            <w:tcW w:w="553" w:type="dxa"/>
          </w:tcPr>
          <w:p w14:paraId="53DA2CBF">
            <w:pPr>
              <w:pStyle w:val="11"/>
              <w:spacing w:before="6" w:line="223" w:lineRule="exact"/>
              <w:ind w:left="3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F0</w:t>
            </w:r>
          </w:p>
        </w:tc>
        <w:tc>
          <w:tcPr>
            <w:tcW w:w="541" w:type="dxa"/>
          </w:tcPr>
          <w:p w14:paraId="7C5A20E7">
            <w:pPr>
              <w:pStyle w:val="11"/>
              <w:spacing w:before="6" w:line="223" w:lineRule="exact"/>
              <w:ind w:left="2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553" w:type="dxa"/>
          </w:tcPr>
          <w:p w14:paraId="29AA482F">
            <w:pPr>
              <w:pStyle w:val="11"/>
              <w:spacing w:before="6" w:line="223" w:lineRule="exact"/>
              <w:ind w:left="1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541" w:type="dxa"/>
          </w:tcPr>
          <w:p w14:paraId="1FC17D09">
            <w:pPr>
              <w:pStyle w:val="11"/>
              <w:spacing w:before="6" w:line="223" w:lineRule="exact"/>
              <w:ind w:left="31" w:right="121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12</w:t>
            </w:r>
          </w:p>
        </w:tc>
        <w:tc>
          <w:tcPr>
            <w:tcW w:w="553" w:type="dxa"/>
          </w:tcPr>
          <w:p w14:paraId="69F534C7">
            <w:pPr>
              <w:pStyle w:val="11"/>
              <w:spacing w:before="6" w:line="223" w:lineRule="exact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577" w:type="dxa"/>
          </w:tcPr>
          <w:p w14:paraId="15C40043">
            <w:pPr>
              <w:pStyle w:val="11"/>
              <w:spacing w:before="6" w:line="223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541" w:type="dxa"/>
          </w:tcPr>
          <w:p w14:paraId="5CB47FC5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7CBDBFA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557BC39D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6BF07B38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606247D1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0EAFF76C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309EA7E8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04901C6F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7210724F">
            <w:pPr>
              <w:pStyle w:val="11"/>
              <w:rPr>
                <w:sz w:val="18"/>
              </w:rPr>
            </w:pPr>
          </w:p>
        </w:tc>
      </w:tr>
      <w:tr w14:paraId="135A2E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1" w:type="dxa"/>
            <w:tcBorders>
              <w:left w:val="nil"/>
              <w:bottom w:val="nil"/>
              <w:right w:val="nil"/>
            </w:tcBorders>
          </w:tcPr>
          <w:p w14:paraId="1BA11EBC">
            <w:pPr>
              <w:pStyle w:val="11"/>
              <w:spacing w:before="6" w:line="224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0xA1B9</w:t>
            </w:r>
          </w:p>
        </w:tc>
        <w:tc>
          <w:tcPr>
            <w:tcW w:w="409" w:type="dxa"/>
            <w:tcBorders>
              <w:left w:val="nil"/>
              <w:bottom w:val="nil"/>
              <w:right w:val="nil"/>
            </w:tcBorders>
          </w:tcPr>
          <w:p w14:paraId="49788D91">
            <w:pPr>
              <w:pStyle w:val="11"/>
              <w:spacing w:before="6" w:line="224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  <w:bottom w:val="nil"/>
            </w:tcBorders>
          </w:tcPr>
          <w:p w14:paraId="1080009F">
            <w:pPr>
              <w:pStyle w:val="11"/>
              <w:spacing w:before="6" w:line="224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0x1300</w:t>
            </w:r>
          </w:p>
        </w:tc>
        <w:tc>
          <w:tcPr>
            <w:tcW w:w="541" w:type="dxa"/>
            <w:tcBorders>
              <w:bottom w:val="nil"/>
            </w:tcBorders>
          </w:tcPr>
          <w:p w14:paraId="3DCD6093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  <w:tcBorders>
              <w:bottom w:val="nil"/>
            </w:tcBorders>
          </w:tcPr>
          <w:p w14:paraId="101AC4B2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  <w:tcBorders>
              <w:bottom w:val="nil"/>
            </w:tcBorders>
          </w:tcPr>
          <w:p w14:paraId="225F225E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  <w:tcBorders>
              <w:bottom w:val="nil"/>
            </w:tcBorders>
          </w:tcPr>
          <w:p w14:paraId="76989CAF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  <w:tcBorders>
              <w:bottom w:val="nil"/>
            </w:tcBorders>
          </w:tcPr>
          <w:p w14:paraId="3485436B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  <w:tcBorders>
              <w:bottom w:val="nil"/>
            </w:tcBorders>
          </w:tcPr>
          <w:p w14:paraId="151554D8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  <w:tcBorders>
              <w:bottom w:val="nil"/>
            </w:tcBorders>
          </w:tcPr>
          <w:p w14:paraId="31E2E331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  <w:tcBorders>
              <w:bottom w:val="nil"/>
            </w:tcBorders>
          </w:tcPr>
          <w:p w14:paraId="435A826C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  <w:tcBorders>
              <w:bottom w:val="nil"/>
            </w:tcBorders>
          </w:tcPr>
          <w:p w14:paraId="6289BB92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  <w:tcBorders>
              <w:bottom w:val="nil"/>
            </w:tcBorders>
          </w:tcPr>
          <w:p w14:paraId="5719B483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14:paraId="5AACB4D2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  <w:tcBorders>
              <w:bottom w:val="nil"/>
            </w:tcBorders>
          </w:tcPr>
          <w:p w14:paraId="6F87935E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  <w:tcBorders>
              <w:bottom w:val="nil"/>
            </w:tcBorders>
          </w:tcPr>
          <w:p w14:paraId="69F9EF36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14:paraId="022C0E13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  <w:tcBorders>
              <w:bottom w:val="nil"/>
            </w:tcBorders>
          </w:tcPr>
          <w:p w14:paraId="61BBE28B">
            <w:pPr>
              <w:pStyle w:val="11"/>
              <w:spacing w:before="6" w:line="224" w:lineRule="exact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EE</w:t>
            </w:r>
          </w:p>
        </w:tc>
        <w:tc>
          <w:tcPr>
            <w:tcW w:w="566" w:type="dxa"/>
            <w:tcBorders>
              <w:bottom w:val="nil"/>
            </w:tcBorders>
          </w:tcPr>
          <w:p w14:paraId="6FC50C88">
            <w:pPr>
              <w:pStyle w:val="11"/>
              <w:spacing w:before="6" w:line="224" w:lineRule="exact"/>
              <w:ind w:right="13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89</w:t>
            </w:r>
          </w:p>
        </w:tc>
      </w:tr>
    </w:tbl>
    <w:p w14:paraId="3CD037AD">
      <w:pPr>
        <w:pStyle w:val="11"/>
        <w:spacing w:after="0" w:line="224" w:lineRule="exact"/>
        <w:jc w:val="center"/>
        <w:rPr>
          <w:sz w:val="21"/>
        </w:rPr>
        <w:sectPr>
          <w:headerReference r:id="rId5" w:type="default"/>
          <w:footerReference r:id="rId6" w:type="default"/>
          <w:type w:val="continuous"/>
          <w:pgSz w:w="12240" w:h="15840"/>
          <w:pgMar w:top="1800" w:right="360" w:bottom="1200" w:left="360" w:header="762" w:footer="1007" w:gutter="0"/>
          <w:pgNumType w:start="1"/>
          <w:cols w:space="720" w:num="1"/>
        </w:sectPr>
      </w:pPr>
    </w:p>
    <w:p w14:paraId="0F66BF09">
      <w:pPr>
        <w:pStyle w:val="10"/>
        <w:numPr>
          <w:ilvl w:val="1"/>
          <w:numId w:val="1"/>
        </w:numPr>
        <w:tabs>
          <w:tab w:val="left" w:pos="1801"/>
        </w:tabs>
        <w:spacing w:before="80" w:after="0" w:line="240" w:lineRule="auto"/>
        <w:ind w:left="1801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status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various</w:t>
      </w:r>
      <w:r>
        <w:rPr>
          <w:spacing w:val="8"/>
          <w:sz w:val="24"/>
        </w:rPr>
        <w:t xml:space="preserve"> </w:t>
      </w:r>
      <w:r>
        <w:rPr>
          <w:sz w:val="24"/>
        </w:rPr>
        <w:t>flags</w:t>
      </w:r>
      <w:r>
        <w:rPr>
          <w:spacing w:val="8"/>
          <w:sz w:val="24"/>
        </w:rPr>
        <w:t xml:space="preserve"> </w:t>
      </w:r>
      <w:r>
        <w:rPr>
          <w:sz w:val="24"/>
        </w:rPr>
        <w:t>after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execution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instruction.</w:t>
      </w:r>
      <w:r>
        <w:rPr>
          <w:spacing w:val="25"/>
          <w:sz w:val="24"/>
        </w:rPr>
        <w:t xml:space="preserve"> </w:t>
      </w:r>
      <w:r>
        <w:rPr>
          <w:sz w:val="24"/>
        </w:rPr>
        <w:t>(6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6808FA94">
      <w:pPr>
        <w:pStyle w:val="5"/>
        <w:spacing w:before="4"/>
        <w:rPr>
          <w:sz w:val="15"/>
        </w:rPr>
      </w:pPr>
    </w:p>
    <w:tbl>
      <w:tblPr>
        <w:tblStyle w:val="4"/>
        <w:tblW w:w="0" w:type="auto"/>
        <w:tblInd w:w="10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8"/>
        <w:gridCol w:w="637"/>
        <w:gridCol w:w="624"/>
        <w:gridCol w:w="600"/>
        <w:gridCol w:w="600"/>
        <w:gridCol w:w="648"/>
        <w:gridCol w:w="624"/>
      </w:tblGrid>
      <w:tr w14:paraId="33DBCE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258" w:type="dxa"/>
          </w:tcPr>
          <w:p w14:paraId="74D5D5BA">
            <w:pPr>
              <w:pStyle w:val="11"/>
              <w:spacing w:before="2" w:line="251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MOV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AL,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0x80</w:t>
            </w:r>
          </w:p>
        </w:tc>
        <w:tc>
          <w:tcPr>
            <w:tcW w:w="637" w:type="dxa"/>
          </w:tcPr>
          <w:p w14:paraId="68FAD3DB">
            <w:pPr>
              <w:pStyle w:val="11"/>
              <w:spacing w:before="2" w:line="251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CF</w:t>
            </w:r>
          </w:p>
        </w:tc>
        <w:tc>
          <w:tcPr>
            <w:tcW w:w="624" w:type="dxa"/>
          </w:tcPr>
          <w:p w14:paraId="458612A1">
            <w:pPr>
              <w:pStyle w:val="11"/>
              <w:spacing w:before="2" w:line="251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ZF</w:t>
            </w:r>
          </w:p>
        </w:tc>
        <w:tc>
          <w:tcPr>
            <w:tcW w:w="600" w:type="dxa"/>
          </w:tcPr>
          <w:p w14:paraId="2968D73E">
            <w:pPr>
              <w:pStyle w:val="11"/>
              <w:spacing w:before="2" w:line="251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SF</w:t>
            </w:r>
          </w:p>
        </w:tc>
        <w:tc>
          <w:tcPr>
            <w:tcW w:w="600" w:type="dxa"/>
          </w:tcPr>
          <w:p w14:paraId="1AD73A0F">
            <w:pPr>
              <w:pStyle w:val="11"/>
              <w:spacing w:before="2" w:line="251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648" w:type="dxa"/>
          </w:tcPr>
          <w:p w14:paraId="475C4239">
            <w:pPr>
              <w:pStyle w:val="11"/>
              <w:spacing w:before="2" w:line="251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PF</w:t>
            </w:r>
          </w:p>
        </w:tc>
        <w:tc>
          <w:tcPr>
            <w:tcW w:w="624" w:type="dxa"/>
          </w:tcPr>
          <w:p w14:paraId="432F7B86">
            <w:pPr>
              <w:pStyle w:val="11"/>
              <w:spacing w:before="2" w:line="251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AF</w:t>
            </w:r>
          </w:p>
        </w:tc>
      </w:tr>
      <w:tr w14:paraId="1C6765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258" w:type="dxa"/>
          </w:tcPr>
          <w:p w14:paraId="11DC3283">
            <w:pPr>
              <w:pStyle w:val="11"/>
              <w:spacing w:before="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ADD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AL, </w:t>
            </w:r>
            <w:r>
              <w:rPr>
                <w:b/>
                <w:spacing w:val="-7"/>
                <w:sz w:val="24"/>
              </w:rPr>
              <w:t>AL</w:t>
            </w:r>
          </w:p>
        </w:tc>
        <w:tc>
          <w:tcPr>
            <w:tcW w:w="637" w:type="dxa"/>
          </w:tcPr>
          <w:p w14:paraId="1B4FBBA6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</w:p>
        </w:tc>
        <w:tc>
          <w:tcPr>
            <w:tcW w:w="624" w:type="dxa"/>
          </w:tcPr>
          <w:p w14:paraId="0A72D403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</w:p>
        </w:tc>
        <w:tc>
          <w:tcPr>
            <w:tcW w:w="600" w:type="dxa"/>
          </w:tcPr>
          <w:p w14:paraId="1659A2A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0</w:t>
            </w:r>
          </w:p>
        </w:tc>
        <w:tc>
          <w:tcPr>
            <w:tcW w:w="600" w:type="dxa"/>
          </w:tcPr>
          <w:p w14:paraId="6C07E0B7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</w:p>
        </w:tc>
        <w:tc>
          <w:tcPr>
            <w:tcW w:w="648" w:type="dxa"/>
          </w:tcPr>
          <w:p w14:paraId="04429E5A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</w:p>
        </w:tc>
        <w:tc>
          <w:tcPr>
            <w:tcW w:w="624" w:type="dxa"/>
          </w:tcPr>
          <w:p w14:paraId="51FAA03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0</w:t>
            </w:r>
          </w:p>
        </w:tc>
      </w:tr>
    </w:tbl>
    <w:p w14:paraId="08F0BA33">
      <w:pPr>
        <w:pStyle w:val="5"/>
      </w:pPr>
    </w:p>
    <w:p w14:paraId="63210DE8">
      <w:pPr>
        <w:pStyle w:val="5"/>
      </w:pPr>
    </w:p>
    <w:p w14:paraId="4ACD434A">
      <w:pPr>
        <w:pStyle w:val="5"/>
      </w:pPr>
    </w:p>
    <w:p w14:paraId="65270799">
      <w:pPr>
        <w:pStyle w:val="5"/>
      </w:pPr>
    </w:p>
    <w:p w14:paraId="6712952B">
      <w:pPr>
        <w:pStyle w:val="5"/>
      </w:pPr>
    </w:p>
    <w:p w14:paraId="3441D9CC">
      <w:pPr>
        <w:pStyle w:val="5"/>
      </w:pPr>
    </w:p>
    <w:p w14:paraId="0B26DAD7">
      <w:pPr>
        <w:pStyle w:val="5"/>
      </w:pPr>
    </w:p>
    <w:p w14:paraId="25A4E81B">
      <w:pPr>
        <w:pStyle w:val="5"/>
      </w:pPr>
    </w:p>
    <w:p w14:paraId="03B5F5F7">
      <w:pPr>
        <w:pStyle w:val="5"/>
      </w:pPr>
    </w:p>
    <w:p w14:paraId="2E94AFC0">
      <w:pPr>
        <w:pStyle w:val="5"/>
      </w:pPr>
    </w:p>
    <w:p w14:paraId="5CBF39D1">
      <w:pPr>
        <w:pStyle w:val="5"/>
      </w:pPr>
    </w:p>
    <w:p w14:paraId="415AF7EC">
      <w:pPr>
        <w:pStyle w:val="5"/>
        <w:spacing w:before="256"/>
      </w:pPr>
    </w:p>
    <w:p w14:paraId="1655E5DA">
      <w:pPr>
        <w:spacing w:before="0"/>
        <w:ind w:left="1081" w:right="0" w:firstLine="0"/>
        <w:jc w:val="left"/>
        <w:rPr>
          <w:sz w:val="24"/>
        </w:rPr>
      </w:pPr>
      <w:r>
        <w:rPr>
          <w:b/>
          <w:sz w:val="24"/>
        </w:rPr>
        <w:t>Question#2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(3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1434546">
      <w:pPr>
        <w:pStyle w:val="5"/>
        <w:spacing w:before="192" w:line="252" w:lineRule="auto"/>
        <w:ind w:left="1081" w:right="1062"/>
      </w:pPr>
      <w:r>
        <w:t>Write set of instructions to store 0x0BAD</w:t>
      </w:r>
      <w:r>
        <w:rPr>
          <w:spacing w:val="-2"/>
        </w:rPr>
        <w:t xml:space="preserve"> </w:t>
      </w:r>
      <w:r>
        <w:t>in memory at physical address 0x07DE1 using the following addressing modes one by one.</w:t>
      </w:r>
    </w:p>
    <w:p w14:paraId="2D45923A">
      <w:pPr>
        <w:pStyle w:val="10"/>
        <w:numPr>
          <w:ilvl w:val="0"/>
          <w:numId w:val="2"/>
        </w:numPr>
        <w:tabs>
          <w:tab w:val="left" w:pos="1801"/>
        </w:tabs>
        <w:spacing w:before="177" w:after="0" w:line="240" w:lineRule="auto"/>
        <w:ind w:left="1801" w:right="0" w:hanging="359"/>
        <w:jc w:val="left"/>
        <w:rPr>
          <w:sz w:val="24"/>
        </w:rPr>
      </w:pPr>
      <w:r>
        <w:rPr>
          <w:sz w:val="24"/>
        </w:rPr>
        <w:t>Direct</w:t>
      </w:r>
      <w:r>
        <w:rPr>
          <w:spacing w:val="-4"/>
          <w:sz w:val="24"/>
        </w:rPr>
        <w:t xml:space="preserve"> </w:t>
      </w:r>
      <w:r>
        <w:rPr>
          <w:sz w:val="24"/>
        </w:rPr>
        <w:t>Addressing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52C4B2F7">
      <w:pPr>
        <w:pStyle w:val="10"/>
        <w:numPr>
          <w:ilvl w:val="0"/>
          <w:numId w:val="2"/>
        </w:numPr>
        <w:tabs>
          <w:tab w:val="left" w:pos="1801"/>
        </w:tabs>
        <w:spacing w:before="13" w:after="0" w:line="240" w:lineRule="auto"/>
        <w:ind w:left="1801" w:right="0" w:hanging="359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13"/>
          <w:sz w:val="24"/>
        </w:rPr>
        <w:t xml:space="preserve"> </w:t>
      </w:r>
      <w:r>
        <w:rPr>
          <w:sz w:val="24"/>
        </w:rPr>
        <w:t>Indirect</w:t>
      </w:r>
      <w:r>
        <w:rPr>
          <w:spacing w:val="2"/>
          <w:sz w:val="24"/>
        </w:rPr>
        <w:t xml:space="preserve"> </w:t>
      </w:r>
      <w:r>
        <w:rPr>
          <w:sz w:val="24"/>
        </w:rPr>
        <w:t>Addressing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70B463F2">
      <w:pPr>
        <w:pStyle w:val="10"/>
        <w:numPr>
          <w:ilvl w:val="0"/>
          <w:numId w:val="2"/>
        </w:numPr>
        <w:tabs>
          <w:tab w:val="left" w:pos="1801"/>
        </w:tabs>
        <w:spacing w:before="24" w:after="0" w:line="240" w:lineRule="auto"/>
        <w:ind w:left="1801" w:right="0" w:hanging="359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12"/>
          <w:sz w:val="24"/>
        </w:rPr>
        <w:t xml:space="preserve"> </w:t>
      </w:r>
      <w:r>
        <w:rPr>
          <w:sz w:val="24"/>
        </w:rPr>
        <w:t>relative</w:t>
      </w:r>
      <w:r>
        <w:rPr>
          <w:spacing w:val="10"/>
          <w:sz w:val="24"/>
        </w:rPr>
        <w:t xml:space="preserve"> </w:t>
      </w:r>
      <w:r>
        <w:rPr>
          <w:sz w:val="24"/>
        </w:rPr>
        <w:t>base</w:t>
      </w:r>
      <w:r>
        <w:rPr>
          <w:spacing w:val="10"/>
          <w:sz w:val="24"/>
        </w:rPr>
        <w:t xml:space="preserve"> </w:t>
      </w:r>
      <w:r>
        <w:rPr>
          <w:sz w:val="24"/>
        </w:rPr>
        <w:t>plus</w:t>
      </w:r>
      <w:r>
        <w:rPr>
          <w:spacing w:val="11"/>
          <w:sz w:val="24"/>
        </w:rPr>
        <w:t xml:space="preserve"> </w:t>
      </w:r>
      <w:r>
        <w:rPr>
          <w:sz w:val="24"/>
        </w:rPr>
        <w:t>index</w:t>
      </w:r>
      <w:r>
        <w:rPr>
          <w:spacing w:val="9"/>
          <w:sz w:val="24"/>
        </w:rPr>
        <w:t xml:space="preserve"> </w:t>
      </w:r>
      <w:r>
        <w:rPr>
          <w:sz w:val="24"/>
        </w:rPr>
        <w:t>addressing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mode.</w:t>
      </w:r>
    </w:p>
    <w:p w14:paraId="1E0FA4AD">
      <w:pPr>
        <w:pStyle w:val="5"/>
        <w:spacing w:before="3" w:after="1"/>
        <w:rPr>
          <w:sz w:val="15"/>
        </w:rPr>
      </w:pPr>
    </w:p>
    <w:tbl>
      <w:tblPr>
        <w:tblStyle w:val="4"/>
        <w:tblW w:w="0" w:type="auto"/>
        <w:tblInd w:w="10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3"/>
        <w:gridCol w:w="3174"/>
        <w:gridCol w:w="3072"/>
      </w:tblGrid>
      <w:tr w14:paraId="45FD64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123" w:type="dxa"/>
          </w:tcPr>
          <w:p w14:paraId="2A1AAD58">
            <w:pPr>
              <w:pStyle w:val="11"/>
              <w:spacing w:before="3" w:line="251" w:lineRule="exact"/>
              <w:ind w:left="27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Part-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3174" w:type="dxa"/>
          </w:tcPr>
          <w:p w14:paraId="6171E4B9">
            <w:pPr>
              <w:pStyle w:val="11"/>
              <w:spacing w:before="3" w:line="251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Part-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3072" w:type="dxa"/>
          </w:tcPr>
          <w:p w14:paraId="54D67E33">
            <w:pPr>
              <w:pStyle w:val="11"/>
              <w:spacing w:before="3" w:line="251" w:lineRule="exact"/>
              <w:ind w:left="27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Part-</w:t>
            </w:r>
            <w:r>
              <w:rPr>
                <w:b/>
                <w:spacing w:val="-10"/>
                <w:sz w:val="24"/>
              </w:rPr>
              <w:t>C</w:t>
            </w:r>
          </w:p>
        </w:tc>
      </w:tr>
      <w:tr w14:paraId="6A6E20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4" w:hRule="atLeast"/>
        </w:trPr>
        <w:tc>
          <w:tcPr>
            <w:tcW w:w="3123" w:type="dxa"/>
          </w:tcPr>
          <w:p w14:paraId="05F81DB4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.MODEL SMALL</w:t>
            </w:r>
          </w:p>
          <w:p w14:paraId="7822BBB4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.STACK 100H</w:t>
            </w:r>
          </w:p>
          <w:p w14:paraId="5CFD5732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.DATA</w:t>
            </w:r>
          </w:p>
          <w:p w14:paraId="60E40629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.CODE</w:t>
            </w:r>
          </w:p>
          <w:p w14:paraId="3224BA6F">
            <w:pPr>
              <w:pStyle w:val="11"/>
              <w:rPr>
                <w:rFonts w:hint="default"/>
                <w:sz w:val="22"/>
                <w:lang w:val="en-US"/>
              </w:rPr>
            </w:pPr>
          </w:p>
          <w:p w14:paraId="10BCD1BF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MOV AX, 07DEH</w:t>
            </w:r>
          </w:p>
          <w:p w14:paraId="14036CE1">
            <w:pPr>
              <w:pStyle w:val="11"/>
              <w:rPr>
                <w:rFonts w:hint="default"/>
                <w:sz w:val="22"/>
                <w:lang w:val="en-US"/>
              </w:rPr>
            </w:pPr>
          </w:p>
          <w:p w14:paraId="7F5C3DE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MOV DS,AX</w:t>
            </w:r>
          </w:p>
          <w:p w14:paraId="3B17756E">
            <w:pPr>
              <w:pStyle w:val="11"/>
              <w:rPr>
                <w:rFonts w:hint="default"/>
                <w:sz w:val="22"/>
                <w:lang w:val="en-US"/>
              </w:rPr>
            </w:pPr>
          </w:p>
          <w:p w14:paraId="78AD31D9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MOV [0001H],0X0BAD</w:t>
            </w:r>
          </w:p>
        </w:tc>
        <w:tc>
          <w:tcPr>
            <w:tcW w:w="3174" w:type="dxa"/>
          </w:tcPr>
          <w:p w14:paraId="5FC06046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.MODEL SMALL</w:t>
            </w:r>
          </w:p>
          <w:p w14:paraId="650BF4C9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.STACK 100H</w:t>
            </w:r>
          </w:p>
          <w:p w14:paraId="20B85A57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.DATA</w:t>
            </w:r>
          </w:p>
          <w:p w14:paraId="28273CF1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.CODE</w:t>
            </w:r>
          </w:p>
          <w:p w14:paraId="0285C55E">
            <w:pPr>
              <w:pStyle w:val="11"/>
              <w:rPr>
                <w:rFonts w:hint="default"/>
                <w:sz w:val="22"/>
              </w:rPr>
            </w:pPr>
          </w:p>
          <w:p w14:paraId="195E1853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AX, 07DEH</w:t>
            </w:r>
          </w:p>
          <w:p w14:paraId="70A8F161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DS,AX</w:t>
            </w:r>
          </w:p>
          <w:p w14:paraId="2EBFF927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BX, 0001H</w:t>
            </w:r>
          </w:p>
          <w:p w14:paraId="0831A89A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</w:rPr>
              <w:t xml:space="preserve"> MOV [BX],0X0BAD</w:t>
            </w:r>
          </w:p>
        </w:tc>
        <w:tc>
          <w:tcPr>
            <w:tcW w:w="3072" w:type="dxa"/>
          </w:tcPr>
          <w:p w14:paraId="2FE1531C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.MODEL SMALL</w:t>
            </w:r>
          </w:p>
          <w:p w14:paraId="0907CE81">
            <w:pPr>
              <w:pStyle w:val="11"/>
              <w:rPr>
                <w:rFonts w:hint="default"/>
                <w:sz w:val="22"/>
              </w:rPr>
            </w:pPr>
          </w:p>
          <w:p w14:paraId="2B53E19C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.STACK 100H</w:t>
            </w:r>
          </w:p>
          <w:p w14:paraId="1258D92B">
            <w:pPr>
              <w:pStyle w:val="11"/>
              <w:rPr>
                <w:rFonts w:hint="default"/>
                <w:sz w:val="22"/>
              </w:rPr>
            </w:pPr>
          </w:p>
          <w:p w14:paraId="6FEE3782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.DATA</w:t>
            </w:r>
          </w:p>
          <w:p w14:paraId="74D13F2E">
            <w:pPr>
              <w:pStyle w:val="11"/>
              <w:rPr>
                <w:rFonts w:hint="default"/>
                <w:sz w:val="22"/>
              </w:rPr>
            </w:pPr>
          </w:p>
          <w:p w14:paraId="435EE20D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.CODE       </w:t>
            </w:r>
          </w:p>
          <w:p w14:paraId="3F770219">
            <w:pPr>
              <w:pStyle w:val="11"/>
              <w:rPr>
                <w:rFonts w:hint="default"/>
                <w:sz w:val="22"/>
              </w:rPr>
            </w:pPr>
          </w:p>
          <w:p w14:paraId="6DF69AF3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AX, 07DEH</w:t>
            </w:r>
          </w:p>
          <w:p w14:paraId="35CBC891">
            <w:pPr>
              <w:pStyle w:val="11"/>
              <w:rPr>
                <w:rFonts w:hint="default"/>
                <w:sz w:val="22"/>
              </w:rPr>
            </w:pPr>
          </w:p>
          <w:p w14:paraId="6465194D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DS,AX</w:t>
            </w:r>
          </w:p>
          <w:p w14:paraId="7F7D1AA4">
            <w:pPr>
              <w:pStyle w:val="11"/>
              <w:rPr>
                <w:rFonts w:hint="default"/>
                <w:sz w:val="22"/>
              </w:rPr>
            </w:pPr>
          </w:p>
          <w:p w14:paraId="766F9378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BX, 0000H</w:t>
            </w:r>
          </w:p>
          <w:p w14:paraId="1CEF192A">
            <w:pPr>
              <w:pStyle w:val="11"/>
              <w:rPr>
                <w:rFonts w:hint="default"/>
                <w:sz w:val="22"/>
              </w:rPr>
            </w:pPr>
          </w:p>
          <w:p w14:paraId="3AC1D41D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SI,0000H</w:t>
            </w:r>
          </w:p>
          <w:p w14:paraId="5E680B09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</w:rPr>
              <w:t xml:space="preserve">MOV [BX + SI + 1h],0X0BAD </w:t>
            </w:r>
          </w:p>
        </w:tc>
      </w:tr>
    </w:tbl>
    <w:p w14:paraId="262AEEA2">
      <w:pPr>
        <w:pStyle w:val="11"/>
        <w:spacing w:after="0"/>
        <w:rPr>
          <w:sz w:val="22"/>
        </w:rPr>
        <w:sectPr>
          <w:headerReference r:id="rId7" w:type="default"/>
          <w:footerReference r:id="rId8" w:type="default"/>
          <w:pgSz w:w="12240" w:h="15840"/>
          <w:pgMar w:top="1800" w:right="360" w:bottom="1200" w:left="360" w:header="762" w:footer="1007" w:gutter="0"/>
          <w:cols w:space="720" w:num="1"/>
        </w:sectPr>
      </w:pPr>
    </w:p>
    <w:p w14:paraId="59BC513D">
      <w:pPr>
        <w:pStyle w:val="5"/>
        <w:spacing w:before="176"/>
        <w:ind w:left="1081"/>
      </w:pPr>
      <w:r>
        <w:t>Review</w:t>
      </w:r>
      <w:r>
        <w:rPr>
          <w:spacing w:val="-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following</w:t>
      </w:r>
      <w:r>
        <w:rPr>
          <w:spacing w:val="12"/>
        </w:rPr>
        <w:t xml:space="preserve"> </w:t>
      </w:r>
      <w:r>
        <w:t>instructions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fill</w:t>
      </w:r>
      <w:r>
        <w:rPr>
          <w:spacing w:val="14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rPr>
          <w:spacing w:val="-2"/>
        </w:rPr>
        <w:t>accordingly.</w:t>
      </w:r>
    </w:p>
    <w:p w14:paraId="6A8313BA">
      <w:pPr>
        <w:pStyle w:val="10"/>
        <w:numPr>
          <w:ilvl w:val="0"/>
          <w:numId w:val="3"/>
        </w:numPr>
        <w:tabs>
          <w:tab w:val="left" w:pos="1802"/>
        </w:tabs>
        <w:spacing w:before="180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TRUE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VALID</w:t>
      </w:r>
      <w:r>
        <w:rPr>
          <w:spacing w:val="-9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only?</w:t>
      </w:r>
    </w:p>
    <w:p w14:paraId="3A45A3BC">
      <w:pPr>
        <w:pStyle w:val="10"/>
        <w:numPr>
          <w:ilvl w:val="0"/>
          <w:numId w:val="3"/>
        </w:numPr>
        <w:tabs>
          <w:tab w:val="left" w:pos="1802"/>
        </w:tabs>
        <w:spacing w:before="25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INVALID,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FALSE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2"/>
          <w:sz w:val="24"/>
        </w:rPr>
        <w:t xml:space="preserve"> reasons.</w:t>
      </w:r>
    </w:p>
    <w:p w14:paraId="3D78248E">
      <w:pPr>
        <w:pStyle w:val="5"/>
        <w:spacing w:before="180"/>
        <w:ind w:left="1081"/>
      </w:pPr>
      <w:r>
        <w:rPr>
          <w:b/>
        </w:rPr>
        <w:t>NOTE:</w:t>
      </w:r>
      <w:r>
        <w:rPr>
          <w:b/>
          <w:spacing w:val="4"/>
        </w:rPr>
        <w:t xml:space="preserve"> </w:t>
      </w:r>
      <w:r>
        <w:t>Reasons</w:t>
      </w:r>
      <w:r>
        <w:rPr>
          <w:spacing w:val="4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rules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addressing</w:t>
      </w:r>
      <w:r>
        <w:rPr>
          <w:spacing w:val="2"/>
        </w:rPr>
        <w:t xml:space="preserve"> </w:t>
      </w:r>
      <w:r>
        <w:t>modes.</w:t>
      </w:r>
      <w:r>
        <w:rPr>
          <w:spacing w:val="-10"/>
        </w:rPr>
        <w:t xml:space="preserve"> </w:t>
      </w:r>
      <w:r>
        <w:t>Avoid</w:t>
      </w:r>
      <w:r>
        <w:rPr>
          <w:spacing w:val="2"/>
        </w:rPr>
        <w:t xml:space="preserve"> </w:t>
      </w:r>
      <w:r>
        <w:t>lengthy</w:t>
      </w:r>
      <w:r>
        <w:rPr>
          <w:spacing w:val="2"/>
        </w:rPr>
        <w:t xml:space="preserve"> </w:t>
      </w:r>
      <w:r>
        <w:rPr>
          <w:spacing w:val="-2"/>
        </w:rPr>
        <w:t>discussion.</w:t>
      </w:r>
    </w:p>
    <w:p w14:paraId="7F2EF347">
      <w:pPr>
        <w:pStyle w:val="5"/>
        <w:spacing w:before="4"/>
        <w:rPr>
          <w:sz w:val="16"/>
        </w:rPr>
      </w:pPr>
    </w:p>
    <w:tbl>
      <w:tblPr>
        <w:tblStyle w:val="4"/>
        <w:tblW w:w="0" w:type="auto"/>
        <w:tblInd w:w="10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3147"/>
        <w:gridCol w:w="997"/>
        <w:gridCol w:w="4853"/>
      </w:tblGrid>
      <w:tr w14:paraId="27C564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648" w:type="dxa"/>
          </w:tcPr>
          <w:p w14:paraId="433B3CD4">
            <w:pPr>
              <w:pStyle w:val="11"/>
              <w:spacing w:before="134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Sr#</w:t>
            </w:r>
          </w:p>
        </w:tc>
        <w:tc>
          <w:tcPr>
            <w:tcW w:w="3147" w:type="dxa"/>
          </w:tcPr>
          <w:p w14:paraId="286A9A69">
            <w:pPr>
              <w:pStyle w:val="11"/>
              <w:spacing w:before="134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</w:t>
            </w:r>
          </w:p>
        </w:tc>
        <w:tc>
          <w:tcPr>
            <w:tcW w:w="997" w:type="dxa"/>
          </w:tcPr>
          <w:p w14:paraId="39CF3714">
            <w:pPr>
              <w:pStyle w:val="11"/>
              <w:spacing w:line="266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Valid/</w:t>
            </w:r>
          </w:p>
          <w:p w14:paraId="02912BD1">
            <w:pPr>
              <w:pStyle w:val="11"/>
              <w:spacing w:line="251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Invalid</w:t>
            </w:r>
          </w:p>
        </w:tc>
        <w:tc>
          <w:tcPr>
            <w:tcW w:w="4853" w:type="dxa"/>
          </w:tcPr>
          <w:p w14:paraId="4B553730">
            <w:pPr>
              <w:pStyle w:val="11"/>
              <w:spacing w:before="134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INVALID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instructions</w:t>
            </w:r>
          </w:p>
        </w:tc>
      </w:tr>
      <w:tr w14:paraId="7BE78C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648" w:type="dxa"/>
          </w:tcPr>
          <w:p w14:paraId="3F62CDAE">
            <w:pPr>
              <w:pStyle w:val="11"/>
              <w:spacing w:before="207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147" w:type="dxa"/>
          </w:tcPr>
          <w:p w14:paraId="4EDA5BCD">
            <w:pPr>
              <w:pStyle w:val="11"/>
              <w:spacing w:before="207"/>
              <w:ind w:left="113"/>
              <w:rPr>
                <w:sz w:val="24"/>
              </w:rPr>
            </w:pPr>
            <w:r>
              <w:rPr>
                <w:sz w:val="24"/>
              </w:rPr>
              <w:t>MOV 0X1234,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AX</w:t>
            </w:r>
          </w:p>
        </w:tc>
        <w:tc>
          <w:tcPr>
            <w:tcW w:w="997" w:type="dxa"/>
          </w:tcPr>
          <w:p w14:paraId="304087C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6189A01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WE CAN’T MOVE THE VALUE of AX INTO A CONSTANT LITERAL SO IN ORDER TO MOVE DATA FROM AX REGISTER TO A SPECIFIC MEMORY ADDRESS WE SHOULD ROUND IT WITH BRACKETS LIKE:</w:t>
            </w:r>
            <w:r>
              <w:rPr>
                <w:rFonts w:hint="default"/>
                <w:sz w:val="22"/>
                <w:lang w:val="en-US"/>
              </w:rPr>
              <w:br w:type="textWrapping"/>
            </w:r>
            <w:r>
              <w:rPr>
                <w:rFonts w:hint="default"/>
                <w:sz w:val="22"/>
                <w:lang w:val="en-US"/>
              </w:rPr>
              <w:t xml:space="preserve">MOV [OX1234], AX </w:t>
            </w:r>
            <w:r>
              <w:rPr>
                <w:rFonts w:hint="default"/>
                <w:sz w:val="22"/>
                <w:lang w:val="en-US"/>
              </w:rPr>
              <w:br w:type="textWrapping"/>
            </w:r>
          </w:p>
        </w:tc>
      </w:tr>
      <w:tr w14:paraId="44D228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128C2FC5">
            <w:pPr>
              <w:pStyle w:val="11"/>
              <w:spacing w:before="20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147" w:type="dxa"/>
          </w:tcPr>
          <w:p w14:paraId="6FC4B88C">
            <w:pPr>
              <w:pStyle w:val="11"/>
              <w:spacing w:before="206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[CX]</w:t>
            </w:r>
          </w:p>
        </w:tc>
        <w:tc>
          <w:tcPr>
            <w:tcW w:w="997" w:type="dxa"/>
          </w:tcPr>
          <w:p w14:paraId="527237F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44A8A2D3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ASSEMBLER ONLY ALLOWS BASE AND INDEX REGISTER AS MEMORY ADDRESS INSIDE BRACKETS BUT CX IS A GENERAL PUPOSE REGISTER USED FOR ARITHMETIC/DATA  OPERATIONS NOT FOR ADDRESSING</w:t>
            </w:r>
          </w:p>
        </w:tc>
      </w:tr>
      <w:tr w14:paraId="0D1828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3FC8E083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147" w:type="dxa"/>
          </w:tcPr>
          <w:p w14:paraId="0889C968">
            <w:pPr>
              <w:pStyle w:val="11"/>
              <w:spacing w:before="194"/>
              <w:ind w:left="149"/>
              <w:rPr>
                <w:sz w:val="24"/>
              </w:rPr>
            </w:pPr>
            <w:r>
              <w:rPr>
                <w:sz w:val="24"/>
              </w:rPr>
              <w:t>MOV 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[BL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4]</w:t>
            </w:r>
          </w:p>
        </w:tc>
        <w:tc>
          <w:tcPr>
            <w:tcW w:w="997" w:type="dxa"/>
          </w:tcPr>
          <w:p w14:paraId="13067B4B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3D12BAD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THE BL IS OF 8-BIT AND ONLY 16-BIT (BASE /INDEX) REGISTERS CAN HOLD MEMORY ADDRESS.</w:t>
            </w:r>
          </w:p>
        </w:tc>
      </w:tr>
      <w:tr w14:paraId="79A0C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083349FC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147" w:type="dxa"/>
          </w:tcPr>
          <w:p w14:paraId="1DBE9121">
            <w:pPr>
              <w:pStyle w:val="11"/>
              <w:spacing w:before="194"/>
              <w:ind w:left="11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[BX+DX+2]</w:t>
            </w:r>
          </w:p>
        </w:tc>
        <w:tc>
          <w:tcPr>
            <w:tcW w:w="997" w:type="dxa"/>
          </w:tcPr>
          <w:p w14:paraId="1E3F7606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33C6C2A8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IN 8086 ARCHITECTURE, AS I SAID ONLY CERTAIN REGISTERS CAN BE USED INSIDE [] AS ADDRESS REGISTER AND DX IS NOT ONE OF THEM.</w:t>
            </w:r>
          </w:p>
        </w:tc>
      </w:tr>
      <w:tr w14:paraId="2A537C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50C8FC8A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147" w:type="dxa"/>
          </w:tcPr>
          <w:p w14:paraId="480104CB">
            <w:pPr>
              <w:pStyle w:val="11"/>
              <w:spacing w:before="194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AX</w:t>
            </w:r>
          </w:p>
        </w:tc>
        <w:tc>
          <w:tcPr>
            <w:tcW w:w="997" w:type="dxa"/>
          </w:tcPr>
          <w:p w14:paraId="7631910C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24076FA3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ACCORDING TO RULES THE CS REGISTER CAN’T BE A DESTINATION OPERAND. </w:t>
            </w:r>
            <w:r>
              <w:rPr>
                <w:rFonts w:hint="default"/>
                <w:sz w:val="22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Because </w:t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CS</w:t>
            </w:r>
            <w:r>
              <w:rPr>
                <w:rStyle w:val="8"/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determines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which segment the CPU fetches instructions from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If you were allowed to modify it directly using </w:t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MOV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the processor could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jump to a completely different code segment in the middle of execution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WHICH BREAKS THE INSTRUCTION FLOW.</w:t>
            </w:r>
          </w:p>
        </w:tc>
      </w:tr>
      <w:tr w14:paraId="3A08DE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648" w:type="dxa"/>
          </w:tcPr>
          <w:p w14:paraId="199DB5BD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147" w:type="dxa"/>
          </w:tcPr>
          <w:p w14:paraId="17FA285F">
            <w:pPr>
              <w:pStyle w:val="11"/>
              <w:spacing w:before="194"/>
              <w:ind w:left="11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NUM1, </w:t>
            </w:r>
            <w:r>
              <w:rPr>
                <w:spacing w:val="-4"/>
                <w:sz w:val="24"/>
              </w:rPr>
              <w:t>NUM2</w:t>
            </w:r>
          </w:p>
        </w:tc>
        <w:tc>
          <w:tcPr>
            <w:tcW w:w="997" w:type="dxa"/>
          </w:tcPr>
          <w:p w14:paraId="7847C086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71839801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both operands cannot be memory locations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At least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one operand must be a register or an immediate value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. The 8086 processor can’t perform memory to memory arithmetic directly,it can work between registers and memory/immediate</w:t>
            </w:r>
          </w:p>
        </w:tc>
      </w:tr>
      <w:tr w14:paraId="47F0A4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65FE440C">
            <w:pPr>
              <w:pStyle w:val="11"/>
              <w:spacing w:before="20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147" w:type="dxa"/>
          </w:tcPr>
          <w:p w14:paraId="4B9C0AD5">
            <w:pPr>
              <w:pStyle w:val="11"/>
              <w:spacing w:before="206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0X720</w:t>
            </w:r>
          </w:p>
        </w:tc>
        <w:tc>
          <w:tcPr>
            <w:tcW w:w="997" w:type="dxa"/>
          </w:tcPr>
          <w:p w14:paraId="2F445FBB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36758E95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we can’t assign immediate value in any segment register</w:t>
            </w:r>
          </w:p>
        </w:tc>
      </w:tr>
      <w:tr w14:paraId="67D2A8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30FD6D1A">
            <w:pPr>
              <w:pStyle w:val="11"/>
              <w:spacing w:before="20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147" w:type="dxa"/>
          </w:tcPr>
          <w:p w14:paraId="1760CE3A">
            <w:pPr>
              <w:pStyle w:val="11"/>
              <w:spacing w:before="206"/>
              <w:ind w:left="11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BL</w:t>
            </w:r>
          </w:p>
        </w:tc>
        <w:tc>
          <w:tcPr>
            <w:tcW w:w="997" w:type="dxa"/>
          </w:tcPr>
          <w:p w14:paraId="7BF36C6F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64E800DA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the according to the rules the size of both operands should be the same but here the AL is of size 8-bit while AX is of 16-bit register so its not allwowed</w:t>
            </w:r>
          </w:p>
        </w:tc>
      </w:tr>
      <w:tr w14:paraId="6A0470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22656D66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147" w:type="dxa"/>
          </w:tcPr>
          <w:p w14:paraId="671A1790">
            <w:pPr>
              <w:pStyle w:val="11"/>
              <w:spacing w:before="194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SI</w:t>
            </w:r>
          </w:p>
        </w:tc>
        <w:tc>
          <w:tcPr>
            <w:tcW w:w="997" w:type="dxa"/>
          </w:tcPr>
          <w:p w14:paraId="39575A77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INVALID</w:t>
            </w:r>
          </w:p>
        </w:tc>
        <w:tc>
          <w:tcPr>
            <w:tcW w:w="4853" w:type="dxa"/>
          </w:tcPr>
          <w:p w14:paraId="21AB98C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THE THE SIZE OF THESE OPERANDS DIFFERE. Both operands must be same sized.</w:t>
            </w:r>
          </w:p>
        </w:tc>
      </w:tr>
      <w:tr w14:paraId="7BF022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02449014">
            <w:pPr>
              <w:pStyle w:val="11"/>
              <w:spacing w:before="195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147" w:type="dxa"/>
          </w:tcPr>
          <w:p w14:paraId="124EFF69">
            <w:pPr>
              <w:pStyle w:val="11"/>
              <w:spacing w:before="195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[BP+BX]</w:t>
            </w:r>
          </w:p>
        </w:tc>
        <w:tc>
          <w:tcPr>
            <w:tcW w:w="997" w:type="dxa"/>
          </w:tcPr>
          <w:p w14:paraId="68AB668E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0591833C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the assembler only allows base + index, base only ,index only ,index+base, any of them with displacement so base + base combination is not allowed.</w:t>
            </w:r>
          </w:p>
        </w:tc>
      </w:tr>
      <w:tr w14:paraId="43A6C1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597ADEA7">
            <w:pPr>
              <w:pStyle w:val="11"/>
              <w:spacing w:before="195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147" w:type="dxa"/>
          </w:tcPr>
          <w:p w14:paraId="4ACEAA2F">
            <w:pPr>
              <w:pStyle w:val="11"/>
              <w:spacing w:before="195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[SI+DI]</w:t>
            </w:r>
          </w:p>
        </w:tc>
        <w:tc>
          <w:tcPr>
            <w:tcW w:w="997" w:type="dxa"/>
          </w:tcPr>
          <w:p w14:paraId="0F9CD9F3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Invalid </w:t>
            </w:r>
          </w:p>
        </w:tc>
        <w:tc>
          <w:tcPr>
            <w:tcW w:w="4853" w:type="dxa"/>
          </w:tcPr>
          <w:p w14:paraId="13041F56">
            <w:pPr>
              <w:pStyle w:val="11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Because the assembler only allows base + index, base only ,index only ,index+base, any of them with displacement so index + index combination is not allowed.</w:t>
            </w:r>
          </w:p>
        </w:tc>
      </w:tr>
      <w:tr w14:paraId="7C31C3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648" w:type="dxa"/>
          </w:tcPr>
          <w:p w14:paraId="2BEA2E4F">
            <w:pPr>
              <w:pStyle w:val="11"/>
              <w:spacing w:before="195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147" w:type="dxa"/>
          </w:tcPr>
          <w:p w14:paraId="7DE3A982">
            <w:pPr>
              <w:pStyle w:val="11"/>
              <w:spacing w:before="195"/>
              <w:ind w:left="11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BX,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[NUMBER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CX]</w:t>
            </w:r>
          </w:p>
        </w:tc>
        <w:tc>
          <w:tcPr>
            <w:tcW w:w="997" w:type="dxa"/>
          </w:tcPr>
          <w:p w14:paraId="7F6ECF15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55ADDCF0">
            <w:pPr>
              <w:pStyle w:val="11"/>
              <w:rPr>
                <w:sz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CX is a general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purpose register, and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8086 only allows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bx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bp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si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and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DI as memory address registers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14:paraId="7733FB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2CDE0D3B">
            <w:pPr>
              <w:pStyle w:val="11"/>
              <w:spacing w:before="207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147" w:type="dxa"/>
          </w:tcPr>
          <w:p w14:paraId="3FFD38AB">
            <w:pPr>
              <w:pStyle w:val="11"/>
              <w:spacing w:before="207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[0X1234],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BL</w:t>
            </w:r>
          </w:p>
        </w:tc>
        <w:tc>
          <w:tcPr>
            <w:tcW w:w="997" w:type="dxa"/>
          </w:tcPr>
          <w:p w14:paraId="528D1AF2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valid</w:t>
            </w:r>
          </w:p>
        </w:tc>
        <w:tc>
          <w:tcPr>
            <w:tcW w:w="4853" w:type="dxa"/>
          </w:tcPr>
          <w:p w14:paraId="40FB0737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 xml:space="preserve">Because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If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we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write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[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0x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1234]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without specifying the size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, the assembler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infers the size from the register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we are moving.</w:t>
            </w:r>
          </w:p>
        </w:tc>
      </w:tr>
      <w:tr w14:paraId="00EFE4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49CCBBE6">
            <w:pPr>
              <w:pStyle w:val="11"/>
              <w:spacing w:before="207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147" w:type="dxa"/>
          </w:tcPr>
          <w:p w14:paraId="2FFE0B6D">
            <w:pPr>
              <w:pStyle w:val="11"/>
              <w:spacing w:before="207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[BX+SI+4]</w:t>
            </w:r>
          </w:p>
        </w:tc>
        <w:tc>
          <w:tcPr>
            <w:tcW w:w="997" w:type="dxa"/>
          </w:tcPr>
          <w:p w14:paraId="1349B97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Valid</w:t>
            </w:r>
          </w:p>
        </w:tc>
        <w:tc>
          <w:tcPr>
            <w:tcW w:w="4853" w:type="dxa"/>
          </w:tcPr>
          <w:p w14:paraId="71B7097F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assembler allows this combination as [] contains base + index + displacement so it allowed</w:t>
            </w:r>
          </w:p>
        </w:tc>
      </w:tr>
    </w:tbl>
    <w:p w14:paraId="5CDD2222"/>
    <w:sectPr>
      <w:headerReference r:id="rId9" w:type="default"/>
      <w:footerReference r:id="rId10" w:type="default"/>
      <w:pgSz w:w="12240" w:h="15840"/>
      <w:pgMar w:top="1800" w:right="360" w:bottom="1200" w:left="360" w:header="762" w:footer="100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E278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9279255</wp:posOffset>
              </wp:positionV>
              <wp:extent cx="644525" cy="16256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C7F508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71.05pt;margin-top:730.65pt;height:12.8pt;width:50.75pt;mso-position-horizontal-relative:page;mso-position-vertical-relative:page;z-index:-251655168;mso-width-relative:page;mso-height-relative:page;" filled="f" stroked="f" coordsize="21600,21600" o:gfxdata="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DLh5doAAAANAQAADwAAAAAAAAABACAAAAAiAAAAZHJzL2Rvd25yZXYueG1sUEsBAhQAFAAAAAgA&#10;h07iQGEb3hC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C7F508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Page</w:t>
                    </w:r>
                    <w:r>
                      <w:rPr>
                        <w:rFonts w:ascii="Calibri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1"/>
                      </w:rPr>
                      <w:t>1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of</w:t>
                    </w:r>
                    <w:r>
                      <w:rPr>
                        <w:rFonts w:ascii="Calibri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C795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9279255</wp:posOffset>
              </wp:positionV>
              <wp:extent cx="644525" cy="16256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1A797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6" o:spt="202" type="#_x0000_t202" style="position:absolute;left:0pt;margin-left:71.05pt;margin-top:730.65pt;height:12.8pt;width:50.75pt;mso-position-horizontal-relative:page;mso-position-vertical-relative:page;z-index:-251653120;mso-width-relative:page;mso-height-relative:page;" filled="f" stroked="f" coordsize="21600,21600" o:gfxdata="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EMuHl2gAAAA0BAAAPAAAAAAAAAAEAIAAAACIAAABkcnMvZG93bnJldi54bWxQSwECFAAUAAAA&#10;CACHTuJAnLeXbL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31A797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Page</w:t>
                    </w:r>
                    <w:r>
                      <w:rPr>
                        <w:rFonts w:ascii="Calibri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1"/>
                      </w:rPr>
                      <w:t>2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of</w:t>
                    </w:r>
                    <w:r>
                      <w:rPr>
                        <w:rFonts w:ascii="Calibri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E41A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9279255</wp:posOffset>
              </wp:positionV>
              <wp:extent cx="644525" cy="162560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6AC8E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71.05pt;margin-top:730.65pt;height:12.8pt;width:50.75pt;mso-position-horizontal-relative:page;mso-position-vertical-relative:page;z-index:-251651072;mso-width-relative:page;mso-height-relative:page;" filled="f" stroked="f" coordsize="21600,21600" o:gfxdata="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Qy4eXaAAAADQEAAA8AAAAAAAAAAQAgAAAAIgAAAGRycy9kb3ducmV2LnhtbFBLAQIUABQAAAAI&#10;AIdO4kBRRb4U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B6AC8E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Page</w:t>
                    </w:r>
                    <w:r>
                      <w:rPr>
                        <w:rFonts w:ascii="Calibri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1"/>
                      </w:rPr>
                      <w:t>3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of</w:t>
                    </w:r>
                    <w:r>
                      <w:rPr>
                        <w:rFonts w:ascii="Calibri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F1FE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3014980</wp:posOffset>
              </wp:positionH>
              <wp:positionV relativeFrom="page">
                <wp:posOffset>471170</wp:posOffset>
              </wp:positionV>
              <wp:extent cx="1748790" cy="16256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8789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ED1B1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F24_COAL_C11_Assignment#1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37.4pt;margin-top:37.1pt;height:12.8pt;width:137.7pt;mso-position-horizontal-relative:page;mso-position-vertical-relative:page;z-index:-251657216;mso-width-relative:page;mso-height-relative:page;" filled="f" stroked="f" coordsize="21600,21600" o:gfxdata="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G3pfdkAAAAJAQAADwAAAAAAAAABACAAAAAiAAAAZHJzL2Rvd25yZXYueG1sUEsBAhQAFAAAAAgA&#10;h07iQElkDJe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9ED1B1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F24_COAL_C11_Assignment#1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638810</wp:posOffset>
              </wp:positionV>
              <wp:extent cx="389255" cy="33782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925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0CB01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REG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#</w:t>
                          </w:r>
                        </w:p>
                        <w:p w14:paraId="08804EEA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1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.05pt;margin-top:50.3pt;height:26.6pt;width:30.65pt;mso-position-horizontal-relative:page;mso-position-vertical-relative:page;z-index:-251656192;mso-width-relative:page;mso-height-relative:page;" filled="f" stroked="f" coordsize="21600,21600" o:gfxdata="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9TMHWNkAAAALAQAADwAAAAAAAAABACAAAAAiAAAAZHJzL2Rvd25yZXYueG1sUEsBAhQAFAAAAAgA&#10;h07iQI09x/6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90CB01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REG</w:t>
                    </w:r>
                    <w:r>
                      <w:rPr>
                        <w:rFonts w:ascii="Calibri"/>
                        <w:b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#</w:t>
                    </w:r>
                  </w:p>
                  <w:p w14:paraId="08804EEA">
                    <w:pPr>
                      <w:spacing w:before="19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1"/>
                      </w:rPr>
                      <w:t>NAME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1833245</wp:posOffset>
              </wp:positionH>
              <wp:positionV relativeFrom="page">
                <wp:posOffset>638810</wp:posOffset>
              </wp:positionV>
              <wp:extent cx="1690370" cy="3740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0370" cy="374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8BC56">
                          <w:pPr>
                            <w:spacing w:before="0" w:line="238" w:lineRule="exact"/>
                            <w:ind w:left="8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L1F2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4BSCS0546</w:t>
                          </w:r>
                        </w:p>
                        <w:p w14:paraId="2B533DA8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MUHAMMAD</w:t>
                          </w:r>
                          <w:r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  <w:t xml:space="preserve"> IMRAN BUTT</w:t>
                          </w:r>
                        </w:p>
                        <w:p w14:paraId="4F67A90F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44.35pt;margin-top:50.3pt;height:29.45pt;width:133.1pt;mso-position-horizontal-relative:page;mso-position-vertical-relative:page;z-index:-251656192;mso-width-relative:page;mso-height-relative:page;" filled="f" stroked="f" coordsize="21600,21600" o:gfxdata="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5&#10;pHpb2AAAAAsBAAAPAAAAAAAAAAEAIAAAACIAAABkcnMvZG93bnJldi54bWxQSwECFAAUAAAACACH&#10;TuJA6W4GK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C8BC56">
                    <w:pPr>
                      <w:spacing w:before="0" w:line="238" w:lineRule="exact"/>
                      <w:ind w:left="8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L1F2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4BSCS0546</w:t>
                    </w:r>
                  </w:p>
                  <w:p w14:paraId="2B533DA8">
                    <w:pPr>
                      <w:spacing w:before="19"/>
                      <w:ind w:left="2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MUHAMMAD</w:t>
                    </w:r>
                    <w:r>
                      <w:rPr>
                        <w:rFonts w:hint="default" w:ascii="Calibri"/>
                        <w:b/>
                        <w:sz w:val="21"/>
                        <w:lang w:val="en-US"/>
                      </w:rPr>
                      <w:t xml:space="preserve"> IMRAN BUTT</w:t>
                    </w:r>
                  </w:p>
                  <w:p w14:paraId="4F67A90F">
                    <w:pPr>
                      <w:spacing w:before="19"/>
                      <w:ind w:left="2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964565</wp:posOffset>
              </wp:positionV>
              <wp:extent cx="3854450" cy="19431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44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245793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t>This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assignment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will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marked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basis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VIVA/Quiz-</w:t>
                          </w: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71.05pt;margin-top:75.95pt;height:15.3pt;width:303.5pt;mso-position-horizontal-relative:page;mso-position-vertical-relative:page;z-index:-251655168;mso-width-relative:page;mso-height-relative:page;" filled="f" stroked="f" coordsize="21600,21600" o:gfxdata="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a1EMPZAAAACwEAAA8AAAAAAAAAAQAgAAAAIgAAAGRycy9kb3ducmV2LnhtbFBLAQIUABQAAAAI&#10;AIdO4kCZpWR4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245793">
                    <w:pPr>
                      <w:pStyle w:val="5"/>
                      <w:spacing w:before="10"/>
                      <w:ind w:left="20"/>
                    </w:pPr>
                    <w:r>
                      <w:t>This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assignment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will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marked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basis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VIVA/Quiz-</w:t>
                    </w: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2BCA8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3014980</wp:posOffset>
              </wp:positionH>
              <wp:positionV relativeFrom="page">
                <wp:posOffset>471170</wp:posOffset>
              </wp:positionV>
              <wp:extent cx="1748790" cy="16256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8789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E3BEB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F24_COAL_C11_Assignment#1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237.4pt;margin-top:37.1pt;height:12.8pt;width:137.7pt;mso-position-horizontal-relative:page;mso-position-vertical-relative:page;z-index:-251654144;mso-width-relative:page;mso-height-relative:page;" filled="f" stroked="f" coordsize="21600,21600" o:gfxdata="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bel92QAAAAkBAAAPAAAAAAAAAAEAIAAAACIAAABkcnMvZG93bnJldi54bWxQSwECFAAUAAAA&#10;CACHTuJAFtsAJ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CE3BEB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F24_COAL_C11_Assignment#1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638810</wp:posOffset>
              </wp:positionV>
              <wp:extent cx="389255" cy="33782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925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361865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REG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#</w:t>
                          </w:r>
                        </w:p>
                        <w:p w14:paraId="75E3BA0F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1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71.05pt;margin-top:50.3pt;height:26.6pt;width:30.65pt;mso-position-horizontal-relative:page;mso-position-vertical-relative:page;z-index:-251654144;mso-width-relative:page;mso-height-relative:page;" filled="f" stroked="f" coordsize="21600,21600" o:gfxdata="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UzB1jZAAAACwEAAA8AAAAAAAAAAQAgAAAAIgAAAGRycy9kb3ducmV2LnhtbFBLAQIUABQAAAAI&#10;AIdO4kC/nKOb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361865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REG</w:t>
                    </w:r>
                    <w:r>
                      <w:rPr>
                        <w:rFonts w:ascii="Calibri"/>
                        <w:b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#</w:t>
                    </w:r>
                  </w:p>
                  <w:p w14:paraId="75E3BA0F">
                    <w:pPr>
                      <w:spacing w:before="19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1"/>
                      </w:rPr>
                      <w:t>NAME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1833245</wp:posOffset>
              </wp:positionH>
              <wp:positionV relativeFrom="page">
                <wp:posOffset>638810</wp:posOffset>
              </wp:positionV>
              <wp:extent cx="1598295" cy="33782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829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9CEDF">
                          <w:pPr>
                            <w:spacing w:before="0" w:line="238" w:lineRule="exact"/>
                            <w:ind w:left="8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L1F2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4B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SCS0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546</w:t>
                          </w:r>
                        </w:p>
                        <w:p w14:paraId="281DAFAB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MUHAMMAD</w:t>
                          </w:r>
                          <w:r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  <w:t xml:space="preserve"> IMRAN BUTT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144.35pt;margin-top:50.3pt;height:26.6pt;width:125.85pt;mso-position-horizontal-relative:page;mso-position-vertical-relative:page;z-index:-251653120;mso-width-relative:page;mso-height-relative:page;" filled="f" stroked="f" coordsize="21600,21600" o:gfxdata="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D0h1rYAAAACwEAAA8AAAAAAAAAAQAgAAAAIgAAAGRycy9kb3ducmV2LnhtbFBLAQIUABQAAAAI&#10;AIdO4kBhpYJA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99CEDF">
                    <w:pPr>
                      <w:spacing w:before="0" w:line="238" w:lineRule="exact"/>
                      <w:ind w:left="8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L1F2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4B</w:t>
                    </w: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SCS0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546</w:t>
                    </w:r>
                  </w:p>
                  <w:p w14:paraId="281DAFAB">
                    <w:pPr>
                      <w:spacing w:before="19"/>
                      <w:ind w:left="2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MUHAMMAD</w:t>
                    </w:r>
                    <w:r>
                      <w:rPr>
                        <w:rFonts w:hint="default" w:ascii="Calibri"/>
                        <w:b/>
                        <w:sz w:val="21"/>
                        <w:lang w:val="en-US"/>
                      </w:rPr>
                      <w:t xml:space="preserve"> IMRAN BUTT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17F5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1833245</wp:posOffset>
              </wp:positionH>
              <wp:positionV relativeFrom="page">
                <wp:posOffset>638810</wp:posOffset>
              </wp:positionV>
              <wp:extent cx="1859915" cy="33782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91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C08D7">
                          <w:pPr>
                            <w:spacing w:before="0" w:line="238" w:lineRule="exact"/>
                            <w:ind w:left="8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L1F2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4B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SCS0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546</w:t>
                          </w:r>
                        </w:p>
                        <w:p w14:paraId="33EAB7FB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MUHAMMAD</w:t>
                          </w:r>
                          <w:r>
                            <w:rPr>
                              <w:rFonts w:ascii="Calibri"/>
                              <w:b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hint="default" w:ascii="Calibri"/>
                              <w:b/>
                              <w:spacing w:val="38"/>
                              <w:sz w:val="21"/>
                              <w:lang w:val="en-US"/>
                            </w:rPr>
                            <w:t>IMRAN BUTT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26" o:spt="202" type="#_x0000_t202" style="position:absolute;left:0pt;margin-left:144.35pt;margin-top:50.3pt;height:26.6pt;width:146.45pt;mso-position-horizontal-relative:page;mso-position-vertical-relative:page;z-index:-251651072;mso-width-relative:page;mso-height-relative:page;" filled="f" stroked="f" coordsize="21600,21600" o:gfxdata="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9FHvPYAAAACwEAAA8AAAAAAAAAAQAgAAAAIgAAAGRycy9kb3ducmV2LnhtbFBLAQIUABQAAAAI&#10;AIdO4kAAqe0l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AC08D7">
                    <w:pPr>
                      <w:spacing w:before="0" w:line="238" w:lineRule="exact"/>
                      <w:ind w:left="8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L1F2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4B</w:t>
                    </w: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SCS0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546</w:t>
                    </w:r>
                  </w:p>
                  <w:p w14:paraId="33EAB7FB">
                    <w:pPr>
                      <w:spacing w:before="19"/>
                      <w:ind w:left="2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MUHAMMAD</w:t>
                    </w:r>
                    <w:r>
                      <w:rPr>
                        <w:rFonts w:ascii="Calibri"/>
                        <w:b/>
                        <w:spacing w:val="38"/>
                        <w:sz w:val="21"/>
                      </w:rPr>
                      <w:t xml:space="preserve"> </w:t>
                    </w:r>
                    <w:r>
                      <w:rPr>
                        <w:rFonts w:hint="default" w:ascii="Calibri"/>
                        <w:b/>
                        <w:spacing w:val="38"/>
                        <w:sz w:val="21"/>
                        <w:lang w:val="en-US"/>
                      </w:rPr>
                      <w:t>IMRAN BUTT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3014980</wp:posOffset>
              </wp:positionH>
              <wp:positionV relativeFrom="page">
                <wp:posOffset>471170</wp:posOffset>
              </wp:positionV>
              <wp:extent cx="1748790" cy="16256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8789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8663E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F24_COAL_C11_Assignment#1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237.4pt;margin-top:37.1pt;height:12.8pt;width:137.7pt;mso-position-horizontal-relative:page;mso-position-vertical-relative:page;z-index:-251652096;mso-width-relative:page;mso-height-relative:page;" filled="f" stroked="f" coordsize="21600,21600" o:gfxdata="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bel92QAAAAkBAAAPAAAAAAAAAAEAIAAAACIAAABkcnMvZG93bnJldi54bWxQSwECFAAUAAAA&#10;CACHTuJAfFRLz7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E8663E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F24_COAL_C11_Assignment#1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638810</wp:posOffset>
              </wp:positionV>
              <wp:extent cx="771525" cy="520065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1525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F78F7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REG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#</w:t>
                          </w:r>
                        </w:p>
                        <w:p w14:paraId="34CFC934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1"/>
                            </w:rPr>
                            <w:t>NAME</w:t>
                          </w:r>
                        </w:p>
                        <w:p w14:paraId="568946C8"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Question#3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71.05pt;margin-top:50.3pt;height:40.95pt;width:60.75pt;mso-position-horizontal-relative:page;mso-position-vertical-relative:page;z-index:-251652096;mso-width-relative:page;mso-height-relative:page;" filled="f" stroked="f" coordsize="21600,21600" o:gfxdata="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VprMo&#10;1gAAAAsBAAAPAAAAAAAAAAEAIAAAACIAAABkcnMvZG93bnJldi54bWxQSwECFAAUAAAACACHTuJA&#10;ezTiULEBAAB1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4F78F7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REG</w:t>
                    </w:r>
                    <w:r>
                      <w:rPr>
                        <w:rFonts w:ascii="Calibri"/>
                        <w:b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#</w:t>
                    </w:r>
                  </w:p>
                  <w:p w14:paraId="34CFC934">
                    <w:pPr>
                      <w:spacing w:before="19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1"/>
                      </w:rPr>
                      <w:t>NAME</w:t>
                    </w:r>
                  </w:p>
                  <w:p w14:paraId="568946C8"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Question#3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lowerLetter"/>
      <w:lvlText w:val="%1)"/>
      <w:lvlJc w:val="left"/>
      <w:pPr>
        <w:ind w:left="18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8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18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8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6555AD"/>
    <w:rsid w:val="11A467BE"/>
    <w:rsid w:val="25502696"/>
    <w:rsid w:val="40F06E0D"/>
    <w:rsid w:val="55262883"/>
    <w:rsid w:val="59CD11AF"/>
    <w:rsid w:val="715248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8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6">
    <w:name w:val="Emphasis"/>
    <w:basedOn w:val="3"/>
    <w:qFormat/>
    <w:uiPriority w:val="0"/>
    <w:rPr>
      <w:i/>
      <w:iCs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4"/>
      <w:ind w:left="180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561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2025-10-19T04:48:00Z</dcterms:created>
  <dc:creator>Adnan Ghafoor</dc:creator>
  <cp:lastModifiedBy>ApriZon</cp:lastModifiedBy>
  <dcterms:modified xsi:type="dcterms:W3CDTF">2025-10-23T11:44:00Z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1033-12.2.0.23131</vt:lpwstr>
  </property>
  <property fmtid="{D5CDD505-2E9C-101B-9397-08002B2CF9AE}" pid="7" name="ICV">
    <vt:lpwstr>7C1EB4B4F5E64CE29118B9846EAE750B_13</vt:lpwstr>
  </property>
</Properties>
</file>